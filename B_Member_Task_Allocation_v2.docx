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BAC32">
      <w:pPr>
        <w:pStyle w:val="2"/>
      </w:pPr>
      <w:r>
        <w:rPr>
          <w:b/>
          <w:i w:val="0"/>
          <w:color w:val="1F497D"/>
          <w:sz w:val="44"/>
          <w:u w:val="none"/>
        </w:rPr>
        <w:t>Volunteering Rewards App — Member Task Allocation (Revised)</w:t>
      </w:r>
    </w:p>
    <w:p w14:paraId="0468F142">
      <w:pPr>
        <w:spacing w:after="120"/>
      </w:pPr>
      <w:r>
        <w:rPr>
          <w:b/>
          <w:i w:val="0"/>
          <w:u w:val="none"/>
        </w:rPr>
        <w:t>Project:</w:t>
      </w:r>
      <w:r>
        <w:rPr>
          <w:b w:val="0"/>
          <w:i w:val="0"/>
          <w:u w:val="none"/>
        </w:rPr>
        <w:t xml:space="preserve"> Volunteering Rewards App   </w:t>
      </w:r>
      <w:r>
        <w:rPr>
          <w:b/>
          <w:i w:val="0"/>
          <w:u w:val="none"/>
        </w:rPr>
        <w:t>Date:</w:t>
      </w:r>
      <w:r>
        <w:rPr>
          <w:b w:val="0"/>
          <w:i w:val="0"/>
          <w:u w:val="none"/>
        </w:rPr>
        <w:t xml:space="preserve"> May 10, 2026   </w:t>
      </w:r>
      <w:r>
        <w:rPr>
          <w:b/>
          <w:i w:val="0"/>
          <w:u w:val="none"/>
        </w:rPr>
        <w:t>Version:</w:t>
      </w:r>
      <w:r>
        <w:rPr>
          <w:b w:val="0"/>
          <w:i w:val="0"/>
          <w:u w:val="none"/>
        </w:rPr>
        <w:t xml:space="preserve"> 2.0 — Phase 1 Simplified (No merchants/cashiers, vibe coding approach)   </w:t>
      </w:r>
      <w:r>
        <w:rPr>
          <w:b/>
          <w:i w:val="0"/>
          <w:u w:val="none"/>
        </w:rPr>
        <w:t>Team:</w:t>
      </w:r>
      <w:r>
        <w:rPr>
          <w:b w:val="0"/>
          <w:i w:val="0"/>
          <w:u w:val="none"/>
        </w:rPr>
        <w:t xml:space="preserve"> Xon, Nurain, Vivian, Grace   </w:t>
      </w:r>
      <w:r>
        <w:rPr>
          <w:b/>
          <w:i w:val="0"/>
          <w:u w:val="none"/>
        </w:rPr>
        <w:t>Total Tasks:</w:t>
      </w:r>
      <w:r>
        <w:rPr>
          <w:b w:val="0"/>
          <w:i w:val="0"/>
          <w:u w:val="none"/>
        </w:rPr>
        <w:t xml:space="preserve"> 62 core tasks + 17 frontend/gap tasks</w:t>
      </w:r>
    </w:p>
    <w:p w14:paraId="6D2CF059">
      <w:pPr>
        <w:pStyle w:val="3"/>
      </w:pPr>
      <w:r>
        <w:rPr>
          <w:b/>
          <w:i w:val="0"/>
          <w:color w:val="2E74B5"/>
          <w:sz w:val="36"/>
          <w:u w:val="none"/>
        </w:rPr>
        <w:t>Working Model: Vibe Coding</w:t>
      </w:r>
    </w:p>
    <w:p w14:paraId="118BA5CF">
      <w:pPr>
        <w:spacing w:after="120"/>
      </w:pPr>
      <w:r>
        <w:rPr>
          <w:b w:val="0"/>
          <w:i w:val="0"/>
          <w:u w:val="none"/>
        </w:rPr>
        <w:t xml:space="preserve">This project follows a </w:t>
      </w:r>
      <w:r>
        <w:rPr>
          <w:b/>
          <w:i w:val="0"/>
          <w:u w:val="none"/>
        </w:rPr>
        <w:t>vibe coding approach</w:t>
      </w:r>
      <w:r>
        <w:rPr>
          <w:b w:val="0"/>
          <w:i w:val="0"/>
          <w:u w:val="none"/>
        </w:rPr>
        <w:t>:</w:t>
      </w:r>
    </w:p>
    <w:p w14:paraId="6F7CD8BA">
      <w:pPr>
        <w:pStyle w:val="29"/>
        <w:spacing w:after="60"/>
        <w:ind w:left="283"/>
      </w:pPr>
      <w:r>
        <w:rPr>
          <w:b/>
          <w:i w:val="0"/>
          <w:u w:val="none"/>
        </w:rPr>
        <w:t>I (Claude) generate all application code</w:t>
      </w:r>
      <w:r>
        <w:rPr>
          <w:b w:val="0"/>
          <w:i w:val="0"/>
          <w:u w:val="none"/>
        </w:rPr>
        <w:t xml:space="preserve"> based on workflow descriptions</w:t>
      </w:r>
    </w:p>
    <w:p w14:paraId="3DF2D90E">
      <w:pPr>
        <w:pStyle w:val="29"/>
        <w:spacing w:after="60"/>
        <w:ind w:left="283"/>
      </w:pPr>
      <w:r>
        <w:rPr>
          <w:b/>
          <w:i w:val="0"/>
          <w:u w:val="none"/>
        </w:rPr>
        <w:t>Team members test on real devices</w:t>
      </w:r>
      <w:r>
        <w:rPr>
          <w:b w:val="0"/>
          <w:i w:val="0"/>
          <w:u w:val="none"/>
        </w:rPr>
        <w:t xml:space="preserve"> (Expo Go for mobile, browser for web)</w:t>
      </w:r>
    </w:p>
    <w:p w14:paraId="603DC5C8">
      <w:pPr>
        <w:pStyle w:val="29"/>
        <w:spacing w:after="60"/>
        <w:ind w:left="283"/>
      </w:pPr>
      <w:r>
        <w:rPr>
          <w:b/>
          <w:i w:val="0"/>
          <w:u w:val="none"/>
        </w:rPr>
        <w:t>Team reports issues and bugs</w:t>
      </w:r>
      <w:r>
        <w:rPr>
          <w:b w:val="0"/>
          <w:i w:val="0"/>
          <w:u w:val="none"/>
        </w:rPr>
        <w:t xml:space="preserve"> back to me for iteration</w:t>
      </w:r>
    </w:p>
    <w:p w14:paraId="36A96294">
      <w:pPr>
        <w:pStyle w:val="29"/>
        <w:spacing w:after="60"/>
        <w:ind w:left="283"/>
      </w:pPr>
      <w:r>
        <w:rPr>
          <w:b/>
          <w:i w:val="0"/>
          <w:u w:val="none"/>
        </w:rPr>
        <w:t>Everyone participates in every phase</w:t>
      </w:r>
      <w:r>
        <w:rPr>
          <w:b w:val="0"/>
          <w:i w:val="0"/>
          <w:u w:val="none"/>
        </w:rPr>
        <w:t xml:space="preserve"> — testing what's built, finding edge cases, and giving feedback</w:t>
      </w:r>
    </w:p>
    <w:p w14:paraId="510C4075">
      <w:pPr>
        <w:spacing w:after="120"/>
      </w:pPr>
      <w:r>
        <w:rPr>
          <w:b w:val="0"/>
          <w:i w:val="0"/>
          <w:u w:val="none"/>
        </w:rPr>
        <w:t>This is NOT a traditional Design → Integration → Testing waterfall. Each workflow is built end-to-end:</w:t>
      </w:r>
    </w:p>
    <w:p w14:paraId="3103B884">
      <w:pPr>
        <w:pStyle w:val="23"/>
        <w:spacing w:after="60"/>
        <w:ind w:left="283"/>
      </w:pPr>
      <w:r>
        <w:rPr>
          <w:b w:val="0"/>
          <w:i w:val="0"/>
          <w:u w:val="none"/>
        </w:rPr>
        <w:t>We build it → they test it → we fix it → they approve it</w:t>
      </w:r>
    </w:p>
    <w:p w14:paraId="7A38554B">
      <w:pPr>
        <w:pStyle w:val="4"/>
      </w:pPr>
      <w:r>
        <w:rPr>
          <w:b/>
          <w:i w:val="0"/>
          <w:color w:val="2E74B5"/>
          <w:sz w:val="30"/>
          <w:u w:val="none"/>
        </w:rPr>
        <w:t>How Tasks Work in Practice</w:t>
      </w:r>
    </w:p>
    <w:p w14:paraId="165303C8">
      <w:pPr>
        <w:spacing w:after="120"/>
      </w:pPr>
      <w:r>
        <w:rPr>
          <w:b w:val="0"/>
          <w:i w:val="0"/>
          <w:u w:val="none"/>
        </w:rPr>
        <w:t xml:space="preserve">Each task listed below is </w:t>
      </w:r>
      <w:r>
        <w:rPr>
          <w:b/>
          <w:i w:val="0"/>
          <w:u w:val="none"/>
        </w:rPr>
        <w:t>test-driven</w:t>
      </w:r>
      <w:r>
        <w:rPr>
          <w:b w:val="0"/>
          <w:i w:val="0"/>
          <w:u w:val="none"/>
        </w:rPr>
        <w:t xml:space="preserve">. For example,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AUTH-03 · Mobile login screen</w:t>
      </w:r>
      <w:r>
        <w:rPr>
          <w:b w:val="0"/>
          <w:i w:val="0"/>
          <w:u w:val="none"/>
        </w:rPr>
        <w:t xml:space="preserve"> means:</w:t>
      </w:r>
    </w:p>
    <w:p w14:paraId="2E528348">
      <w:pPr>
        <w:pStyle w:val="29"/>
        <w:spacing w:after="60"/>
        <w:ind w:left="283"/>
      </w:pPr>
      <w:r>
        <w:rPr>
          <w:b w:val="0"/>
          <w:i w:val="0"/>
          <w:u w:val="none"/>
        </w:rPr>
        <w:t>I generate the login screen code</w:t>
      </w:r>
    </w:p>
    <w:p w14:paraId="2EFAEDA7">
      <w:pPr>
        <w:pStyle w:val="29"/>
        <w:spacing w:after="60"/>
        <w:ind w:left="283"/>
      </w:pPr>
      <w:r>
        <w:rPr>
          <w:b w:val="0"/>
          <w:i w:val="0"/>
          <w:u w:val="none"/>
        </w:rPr>
        <w:t>Xon/Nurain test it on Expo Go (correct email → logged in, wrong password → error shown)</w:t>
      </w:r>
    </w:p>
    <w:p w14:paraId="5B6C0654">
      <w:pPr>
        <w:pStyle w:val="29"/>
        <w:spacing w:after="60"/>
        <w:ind w:left="283"/>
      </w:pPr>
      <w:r>
        <w:rPr>
          <w:b w:val="0"/>
          <w:i w:val="0"/>
          <w:u w:val="none"/>
        </w:rPr>
        <w:t>They report any issues</w:t>
      </w:r>
    </w:p>
    <w:p w14:paraId="367AFA8E">
      <w:pPr>
        <w:pStyle w:val="29"/>
        <w:spacing w:after="60"/>
        <w:ind w:left="283"/>
      </w:pPr>
      <w:r>
        <w:rPr>
          <w:b w:val="0"/>
          <w:i w:val="0"/>
          <w:u w:val="none"/>
        </w:rPr>
        <w:t>I fix and regenerate</w:t>
      </w:r>
    </w:p>
    <w:p w14:paraId="4C81E327">
      <w:pPr>
        <w:pStyle w:val="29"/>
        <w:spacing w:after="60"/>
        <w:ind w:left="283"/>
      </w:pPr>
      <w:r>
        <w:rPr>
          <w:b w:val="0"/>
          <w:i w:val="0"/>
          <w:u w:val="none"/>
        </w:rPr>
        <w:t>Task marked complete when it passes real-device testing</w:t>
      </w:r>
    </w:p>
    <w:p w14:paraId="73EB11B5">
      <w:pPr>
        <w:pBdr>
          <w:bottom w:val="single" w:color="AAAAAA" w:sz="6" w:space="1"/>
        </w:pBdr>
      </w:pPr>
    </w:p>
    <w:p w14:paraId="2BB09AD7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7581F641">
      <w:pPr>
        <w:pStyle w:val="3"/>
      </w:pPr>
      <w:r>
        <w:rPr>
          <w:b/>
          <w:i w:val="0"/>
          <w:color w:val="2E74B5"/>
          <w:sz w:val="36"/>
          <w:u w:val="none"/>
        </w:rPr>
        <w:t>Role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CC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215147B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80" w:type="dxa"/>
            <w:shd w:val="clear" w:color="auto" w:fill="1F497D"/>
          </w:tcPr>
          <w:p w14:paraId="297EB8E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Primary Workflow Ownership</w:t>
            </w:r>
          </w:p>
        </w:tc>
        <w:tc>
          <w:tcPr>
            <w:tcW w:w="2880" w:type="dxa"/>
            <w:shd w:val="clear" w:color="auto" w:fill="1F497D"/>
          </w:tcPr>
          <w:p w14:paraId="35E24E0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Testing Device</w:t>
            </w:r>
          </w:p>
        </w:tc>
      </w:tr>
      <w:tr w14:paraId="2AA0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E07DA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Xon</w:t>
            </w:r>
          </w:p>
        </w:tc>
        <w:tc>
          <w:tcPr>
            <w:tcW w:w="2880" w:type="dxa"/>
          </w:tcPr>
          <w:p w14:paraId="3FEE3F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Infrastructure + All workflows (code generation coordinator)</w:t>
            </w:r>
          </w:p>
        </w:tc>
        <w:tc>
          <w:tcPr>
            <w:tcW w:w="2880" w:type="dxa"/>
          </w:tcPr>
          <w:p w14:paraId="4EB158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 + Web</w:t>
            </w:r>
          </w:p>
        </w:tc>
      </w:tr>
      <w:tr w14:paraId="638E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692311A5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Nurain</w:t>
            </w:r>
          </w:p>
        </w:tc>
        <w:tc>
          <w:tcPr>
            <w:tcW w:w="2880" w:type="dxa"/>
            <w:shd w:val="clear" w:color="auto" w:fill="DEEAF1"/>
          </w:tcPr>
          <w:p w14:paraId="19EBB6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A — Auth &amp; User Management</w:t>
            </w:r>
          </w:p>
        </w:tc>
        <w:tc>
          <w:tcPr>
            <w:tcW w:w="2880" w:type="dxa"/>
            <w:shd w:val="clear" w:color="auto" w:fill="DEEAF1"/>
          </w:tcPr>
          <w:p w14:paraId="4990C9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</w:t>
            </w:r>
          </w:p>
        </w:tc>
      </w:tr>
      <w:tr w14:paraId="126D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DDDBE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Vivian</w:t>
            </w:r>
          </w:p>
        </w:tc>
        <w:tc>
          <w:tcPr>
            <w:tcW w:w="2880" w:type="dxa"/>
          </w:tcPr>
          <w:p w14:paraId="1195DD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B — Events &amp; QR Scanning</w:t>
            </w:r>
          </w:p>
        </w:tc>
        <w:tc>
          <w:tcPr>
            <w:tcW w:w="2880" w:type="dxa"/>
          </w:tcPr>
          <w:p w14:paraId="096E6E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</w:t>
            </w:r>
          </w:p>
        </w:tc>
      </w:tr>
      <w:tr w14:paraId="2D9D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F9FADF7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Grace</w:t>
            </w:r>
          </w:p>
        </w:tc>
        <w:tc>
          <w:tcPr>
            <w:tcW w:w="2880" w:type="dxa"/>
            <w:shd w:val="clear" w:color="auto" w:fill="DEEAF1"/>
          </w:tcPr>
          <w:p w14:paraId="430016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Workflow C — Rewards &amp; Redemption + Frontend web portals</w:t>
            </w:r>
          </w:p>
        </w:tc>
        <w:tc>
          <w:tcPr>
            <w:tcW w:w="2880" w:type="dxa"/>
            <w:shd w:val="clear" w:color="auto" w:fill="DEEAF1"/>
          </w:tcPr>
          <w:p w14:paraId="4C51B6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Expo Go + Web</w:t>
            </w:r>
          </w:p>
        </w:tc>
      </w:tr>
    </w:tbl>
    <w:p w14:paraId="6B906A52"/>
    <w:p w14:paraId="756A97C0">
      <w:pPr>
        <w:pStyle w:val="4"/>
      </w:pPr>
      <w:r>
        <w:rPr>
          <w:b/>
          <w:i w:val="0"/>
          <w:color w:val="2E74B5"/>
          <w:sz w:val="30"/>
          <w:u w:val="none"/>
        </w:rPr>
        <w:t>Shared Responsibilities (Everyone)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3D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1F497D"/>
          </w:tcPr>
          <w:p w14:paraId="6812DF1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4320" w:type="dxa"/>
            <w:shd w:val="clear" w:color="auto" w:fill="1F497D"/>
          </w:tcPr>
          <w:p w14:paraId="70BD4B7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Frequency</w:t>
            </w:r>
          </w:p>
        </w:tc>
      </w:tr>
      <w:tr w14:paraId="1D7D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819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Daily standup — what was tested, what broke, what's next</w:t>
            </w:r>
          </w:p>
        </w:tc>
        <w:tc>
          <w:tcPr>
            <w:tcW w:w="4320" w:type="dxa"/>
          </w:tcPr>
          <w:p w14:paraId="0AD7E3D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Every FYP day</w:t>
            </w:r>
          </w:p>
        </w:tc>
      </w:tr>
      <w:tr w14:paraId="66B20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43CDE0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 new features on personal device</w:t>
            </w:r>
          </w:p>
        </w:tc>
        <w:tc>
          <w:tcPr>
            <w:tcW w:w="4320" w:type="dxa"/>
            <w:shd w:val="clear" w:color="auto" w:fill="DEEAF1"/>
          </w:tcPr>
          <w:p w14:paraId="35E2EF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As features are generated</w:t>
            </w:r>
          </w:p>
        </w:tc>
      </w:tr>
      <w:tr w14:paraId="5D43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A250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Report bugs with steps to reproduce</w:t>
            </w:r>
          </w:p>
        </w:tc>
        <w:tc>
          <w:tcPr>
            <w:tcW w:w="4320" w:type="dxa"/>
          </w:tcPr>
          <w:p w14:paraId="1970C9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As found</w:t>
            </w:r>
          </w:p>
        </w:tc>
      </w:tr>
      <w:tr w14:paraId="64D06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EEAF1"/>
          </w:tcPr>
          <w:p w14:paraId="7EC591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Update Git branches with tested code</w:t>
            </w:r>
          </w:p>
        </w:tc>
        <w:tc>
          <w:tcPr>
            <w:tcW w:w="4320" w:type="dxa"/>
            <w:shd w:val="clear" w:color="auto" w:fill="DEEAF1"/>
          </w:tcPr>
          <w:p w14:paraId="26F2FC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After each working session</w:t>
            </w:r>
          </w:p>
        </w:tc>
      </w:tr>
      <w:tr w14:paraId="7BB8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209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Contribute to presentation slides</w:t>
            </w:r>
          </w:p>
        </w:tc>
        <w:tc>
          <w:tcPr>
            <w:tcW w:w="4320" w:type="dxa"/>
          </w:tcPr>
          <w:p w14:paraId="77059C0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5</w:t>
            </w:r>
          </w:p>
        </w:tc>
      </w:tr>
    </w:tbl>
    <w:p w14:paraId="39195F30">
      <w:pPr>
        <w:pBdr>
          <w:bottom w:val="single" w:color="AAAAAA" w:sz="6" w:space="1"/>
        </w:pBdr>
      </w:pPr>
    </w:p>
    <w:p w14:paraId="672A78D5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0F4DC35F">
      <w:pPr>
        <w:pStyle w:val="3"/>
      </w:pPr>
      <w:r>
        <w:rPr>
          <w:b/>
          <w:i w:val="0"/>
          <w:color w:val="2E74B5"/>
          <w:sz w:val="36"/>
          <w:u w:val="none"/>
        </w:rPr>
        <w:t>Infrastructure &amp; Setup — Xon (Lead)</w:t>
      </w:r>
    </w:p>
    <w:p w14:paraId="395E341E">
      <w:pPr>
        <w:spacing w:after="120"/>
      </w:pPr>
      <w:r>
        <w:rPr>
          <w:b w:val="0"/>
          <w:i/>
          <w:u w:val="none"/>
        </w:rPr>
        <w:t>These are the foundation tasks. Must be completed before workflow tasks begin.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1624"/>
        <w:gridCol w:w="2787"/>
        <w:gridCol w:w="1586"/>
        <w:gridCol w:w="1546"/>
      </w:tblGrid>
      <w:tr w14:paraId="512E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1417CF8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</w:tcPr>
          <w:p w14:paraId="65D63C7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728" w:type="dxa"/>
            <w:shd w:val="clear" w:color="auto" w:fill="1F497D"/>
          </w:tcPr>
          <w:p w14:paraId="2479672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728" w:type="dxa"/>
            <w:shd w:val="clear" w:color="auto" w:fill="1F497D"/>
          </w:tcPr>
          <w:p w14:paraId="2074E08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w="1728" w:type="dxa"/>
            <w:shd w:val="clear" w:color="auto" w:fill="1F497D"/>
          </w:tcPr>
          <w:p w14:paraId="0524B9F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14:paraId="521F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8522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  <w:tc>
          <w:tcPr>
            <w:tcW w:w="1728" w:type="dxa"/>
          </w:tcPr>
          <w:p w14:paraId="40EAB9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 scaffolding</w:t>
            </w:r>
          </w:p>
        </w:tc>
        <w:tc>
          <w:tcPr>
            <w:tcW w:w="1728" w:type="dxa"/>
          </w:tcPr>
          <w:p w14:paraId="1A4BE9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Set up Express.js project structure (routes/, controllers/, services/, middleware/, config/). Install dependencies: express, pg, bcrypt, jsonwebtoken, joi, cors, dotenv, nodemon.</w:t>
            </w:r>
          </w:p>
        </w:tc>
        <w:tc>
          <w:tcPr>
            <w:tcW w:w="1728" w:type="dxa"/>
          </w:tcPr>
          <w:p w14:paraId="78A099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0070625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7D2F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213507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INF-02</w:t>
            </w:r>
          </w:p>
        </w:tc>
        <w:tc>
          <w:tcPr>
            <w:tcW w:w="1728" w:type="dxa"/>
            <w:shd w:val="clear" w:color="auto" w:fill="DEEAF1"/>
          </w:tcPr>
          <w:p w14:paraId="24877F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 connection</w:t>
            </w:r>
          </w:p>
        </w:tc>
        <w:tc>
          <w:tcPr>
            <w:tcW w:w="1728" w:type="dxa"/>
            <w:shd w:val="clear" w:color="auto" w:fill="DEEAF1"/>
          </w:tcPr>
          <w:p w14:paraId="008E85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Set up PostgreSQL connection pool via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pg</w:t>
            </w:r>
            <w:r>
              <w:rPr>
                <w:b w:val="0"/>
                <w:i w:val="0"/>
                <w:sz w:val="20"/>
                <w:u w:val="none"/>
              </w:rPr>
              <w:t xml:space="preserve"> package. Create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config/database.js</w:t>
            </w:r>
            <w:r>
              <w:rPr>
                <w:b w:val="0"/>
                <w:i w:val="0"/>
                <w:sz w:val="20"/>
                <w:u w:val="none"/>
              </w:rPr>
              <w:t xml:space="preserve">. Verify with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/api/health</w:t>
            </w:r>
            <w:r>
              <w:rPr>
                <w:b w:val="0"/>
                <w:i w:val="0"/>
                <w:sz w:val="20"/>
                <w:u w:val="none"/>
              </w:rPr>
              <w:t xml:space="preserve"> endpoint.</w:t>
            </w:r>
          </w:p>
        </w:tc>
        <w:tc>
          <w:tcPr>
            <w:tcW w:w="1728" w:type="dxa"/>
            <w:shd w:val="clear" w:color="auto" w:fill="DEEAF1"/>
          </w:tcPr>
          <w:p w14:paraId="72C8CB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563431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626F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3878F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INF-03</w:t>
            </w:r>
          </w:p>
        </w:tc>
        <w:tc>
          <w:tcPr>
            <w:tcW w:w="1728" w:type="dxa"/>
          </w:tcPr>
          <w:p w14:paraId="6148D9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Migration runner</w:t>
            </w:r>
          </w:p>
        </w:tc>
        <w:tc>
          <w:tcPr>
            <w:tcW w:w="1728" w:type="dxa"/>
          </w:tcPr>
          <w:p w14:paraId="0803842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Set up migration system (e.g.,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node-pg-migrate</w:t>
            </w:r>
            <w:r>
              <w:rPr>
                <w:b w:val="0"/>
                <w:i w:val="0"/>
                <w:sz w:val="20"/>
                <w:u w:val="none"/>
              </w:rPr>
              <w:t xml:space="preserve"> or raw SQL files). Create initial migration for all 12 core tables following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DATABASE_TABLES_v2.md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1728" w:type="dxa"/>
          </w:tcPr>
          <w:p w14:paraId="3AECE85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13BA268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6409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288D8F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INF-04</w:t>
            </w:r>
          </w:p>
        </w:tc>
        <w:tc>
          <w:tcPr>
            <w:tcW w:w="1728" w:type="dxa"/>
            <w:shd w:val="clear" w:color="auto" w:fill="DEEAF1"/>
          </w:tcPr>
          <w:p w14:paraId="75C0FA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Seed data script</w:t>
            </w:r>
          </w:p>
        </w:tc>
        <w:tc>
          <w:tcPr>
            <w:tcW w:w="1728" w:type="dxa"/>
            <w:shd w:val="clear" w:color="auto" w:fill="DEEAF1"/>
          </w:tcPr>
          <w:p w14:paraId="0C9BBB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 seed script with: 3 roles, 2 test volunteers, 1 organizer, 1 admin, 1 organization (approved), 3 events, 5 coupons. Used by all members for testing.</w:t>
            </w:r>
          </w:p>
        </w:tc>
        <w:tc>
          <w:tcPr>
            <w:tcW w:w="1728" w:type="dxa"/>
            <w:shd w:val="clear" w:color="auto" w:fill="DEEAF1"/>
          </w:tcPr>
          <w:p w14:paraId="713957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0D4A74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59673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7D5E0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INF-05</w:t>
            </w:r>
          </w:p>
        </w:tc>
        <w:tc>
          <w:tcPr>
            <w:tcW w:w="1728" w:type="dxa"/>
          </w:tcPr>
          <w:p w14:paraId="15BF941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Git branching setup</w:t>
            </w:r>
          </w:p>
        </w:tc>
        <w:tc>
          <w:tcPr>
            <w:tcW w:w="1728" w:type="dxa"/>
          </w:tcPr>
          <w:p w14:paraId="7394CE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Maintain branches: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main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xon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nurain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vivian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grace</w:t>
            </w:r>
            <w:r>
              <w:rPr>
                <w:b w:val="0"/>
                <w:i w:val="0"/>
                <w:sz w:val="20"/>
                <w:u w:val="none"/>
              </w:rPr>
              <w:t>. Ensure each member can pull latest generated code and push tested changes.</w:t>
            </w:r>
          </w:p>
        </w:tc>
        <w:tc>
          <w:tcPr>
            <w:tcW w:w="1728" w:type="dxa"/>
          </w:tcPr>
          <w:p w14:paraId="494A74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</w:tcPr>
          <w:p w14:paraId="142395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0ED7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505F0F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INF-06</w:t>
            </w:r>
          </w:p>
        </w:tc>
        <w:tc>
          <w:tcPr>
            <w:tcW w:w="1728" w:type="dxa"/>
            <w:shd w:val="clear" w:color="auto" w:fill="DEEAF1"/>
          </w:tcPr>
          <w:p w14:paraId="19C113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error handler</w:t>
            </w:r>
          </w:p>
        </w:tc>
        <w:tc>
          <w:tcPr>
            <w:tcW w:w="1728" w:type="dxa"/>
            <w:shd w:val="clear" w:color="auto" w:fill="DEEAF1"/>
          </w:tcPr>
          <w:p w14:paraId="18D910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Global error handler middleware. Consistent JSON error format: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{ error: { code, message, details? } }</w:t>
            </w:r>
            <w:r>
              <w:rPr>
                <w:b w:val="0"/>
                <w:i w:val="0"/>
                <w:sz w:val="20"/>
                <w:u w:val="none"/>
              </w:rPr>
              <w:t>. Covers validation errors, auth errors, not found, server errors.</w:t>
            </w:r>
          </w:p>
        </w:tc>
        <w:tc>
          <w:tcPr>
            <w:tcW w:w="1728" w:type="dxa"/>
            <w:shd w:val="clear" w:color="auto" w:fill="DEEAF1"/>
          </w:tcPr>
          <w:p w14:paraId="721D95C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  <w:tc>
          <w:tcPr>
            <w:tcW w:w="1728" w:type="dxa"/>
            <w:shd w:val="clear" w:color="auto" w:fill="DEEAF1"/>
          </w:tcPr>
          <w:p w14:paraId="78146A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  <w:tr w14:paraId="3A0A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BD33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INF-07</w:t>
            </w:r>
          </w:p>
        </w:tc>
        <w:tc>
          <w:tcPr>
            <w:tcW w:w="1728" w:type="dxa"/>
          </w:tcPr>
          <w:p w14:paraId="687CC10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consistency audit</w:t>
            </w:r>
          </w:p>
        </w:tc>
        <w:tc>
          <w:tcPr>
            <w:tcW w:w="1728" w:type="dxa"/>
          </w:tcPr>
          <w:p w14:paraId="70182D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Review all API routes for consistent error format, correct status codes, and proper response envelopes.</w:t>
            </w:r>
          </w:p>
        </w:tc>
        <w:tc>
          <w:tcPr>
            <w:tcW w:w="1728" w:type="dxa"/>
          </w:tcPr>
          <w:p w14:paraId="62C126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5</w:t>
            </w:r>
          </w:p>
        </w:tc>
        <w:tc>
          <w:tcPr>
            <w:tcW w:w="1728" w:type="dxa"/>
          </w:tcPr>
          <w:p w14:paraId="00E94A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⏳</w:t>
            </w:r>
          </w:p>
        </w:tc>
      </w:tr>
    </w:tbl>
    <w:p w14:paraId="731AEF52">
      <w:pPr>
        <w:pBdr>
          <w:bottom w:val="single" w:color="AAAAAA" w:sz="6" w:space="1"/>
        </w:pBdr>
      </w:pPr>
    </w:p>
    <w:p w14:paraId="03EDA25C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68C1F7C9">
      <w:pPr>
        <w:pStyle w:val="3"/>
      </w:pPr>
      <w:r>
        <w:rPr>
          <w:b/>
          <w:i w:val="0"/>
          <w:color w:val="2E74B5"/>
          <w:sz w:val="36"/>
          <w:u w:val="none"/>
        </w:rPr>
        <w:t>Workflow A: Auth &amp; User Management — Nurain (Owner)</w:t>
      </w:r>
    </w:p>
    <w:p w14:paraId="5A2D6368">
      <w:pPr>
        <w:spacing w:after="120"/>
      </w:pPr>
      <w:r>
        <w:rPr>
          <w:b w:val="0"/>
          <w:i/>
          <w:u w:val="none"/>
        </w:rPr>
        <w:t>Backend routes + mobile screens for registration, login, user profile, organization registration.</w:t>
      </w:r>
    </w:p>
    <w:p w14:paraId="164C449A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1342"/>
        <w:gridCol w:w="2445"/>
        <w:gridCol w:w="3389"/>
        <w:gridCol w:w="1033"/>
      </w:tblGrid>
      <w:tr w14:paraId="78FD2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1F497D"/>
          </w:tcPr>
          <w:p w14:paraId="3FBC397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342" w:type="dxa"/>
            <w:shd w:val="clear" w:color="auto" w:fill="1F497D"/>
          </w:tcPr>
          <w:p w14:paraId="364FD81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445" w:type="dxa"/>
            <w:shd w:val="clear" w:color="auto" w:fill="1F497D"/>
          </w:tcPr>
          <w:p w14:paraId="7958E6C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3389" w:type="dxa"/>
            <w:shd w:val="clear" w:color="auto" w:fill="1F497D"/>
          </w:tcPr>
          <w:p w14:paraId="0666FB9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1033" w:type="dxa"/>
            <w:shd w:val="clear" w:color="auto" w:fill="1F497D"/>
          </w:tcPr>
          <w:p w14:paraId="6B01DF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2BA0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1247F8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  <w:tc>
          <w:tcPr>
            <w:tcW w:w="1342" w:type="dxa"/>
          </w:tcPr>
          <w:p w14:paraId="0D8867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API</w:t>
            </w:r>
          </w:p>
        </w:tc>
        <w:tc>
          <w:tcPr>
            <w:tcW w:w="2445" w:type="dxa"/>
          </w:tcPr>
          <w:p w14:paraId="4FDF76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registration for volunteers and organizers. Validate email uniqueness, hash password with bcrypt, return JWT.</w:t>
            </w:r>
          </w:p>
        </w:tc>
        <w:tc>
          <w:tcPr>
            <w:tcW w:w="3389" w:type="dxa"/>
          </w:tcPr>
          <w:p w14:paraId="7FA755B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/api/auth/register</w:t>
            </w:r>
          </w:p>
        </w:tc>
        <w:tc>
          <w:tcPr>
            <w:tcW w:w="1033" w:type="dxa"/>
          </w:tcPr>
          <w:p w14:paraId="14A0D2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701D8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7D1E95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  <w:tc>
          <w:tcPr>
            <w:tcW w:w="1342" w:type="dxa"/>
            <w:shd w:val="clear" w:color="auto" w:fill="DEEAF1"/>
          </w:tcPr>
          <w:p w14:paraId="422688B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API</w:t>
            </w:r>
          </w:p>
        </w:tc>
        <w:tc>
          <w:tcPr>
            <w:tcW w:w="2445" w:type="dxa"/>
            <w:shd w:val="clear" w:color="auto" w:fill="DEEAF1"/>
          </w:tcPr>
          <w:p w14:paraId="7750C8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Authenticate with email + password. Return access token + refresh token. Same error for wrong email or password (no user enumeration).</w:t>
            </w:r>
          </w:p>
        </w:tc>
        <w:tc>
          <w:tcPr>
            <w:tcW w:w="3389" w:type="dxa"/>
            <w:shd w:val="clear" w:color="auto" w:fill="DEEAF1"/>
          </w:tcPr>
          <w:p w14:paraId="74D0E079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/api/auth/login</w:t>
            </w:r>
          </w:p>
        </w:tc>
        <w:tc>
          <w:tcPr>
            <w:tcW w:w="1033" w:type="dxa"/>
            <w:shd w:val="clear" w:color="auto" w:fill="DEEAF1"/>
          </w:tcPr>
          <w:p w14:paraId="7A1122B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3810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A19D1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AUTH-03</w:t>
            </w:r>
          </w:p>
        </w:tc>
        <w:tc>
          <w:tcPr>
            <w:tcW w:w="1342" w:type="dxa"/>
          </w:tcPr>
          <w:p w14:paraId="0BF84C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middleware</w:t>
            </w:r>
          </w:p>
        </w:tc>
        <w:tc>
          <w:tcPr>
            <w:tcW w:w="2445" w:type="dxa"/>
          </w:tcPr>
          <w:p w14:paraId="7E677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Verify Bearer token, decode payload, attach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req.user</w:t>
            </w:r>
            <w:r>
              <w:rPr>
                <w:b w:val="0"/>
                <w:i w:val="0"/>
                <w:sz w:val="20"/>
                <w:u w:val="none"/>
              </w:rPr>
              <w:t>. Handle expired token (401), malformed token (401).</w:t>
            </w:r>
          </w:p>
        </w:tc>
        <w:tc>
          <w:tcPr>
            <w:tcW w:w="3389" w:type="dxa"/>
          </w:tcPr>
          <w:p w14:paraId="7ED3E2D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</w:tcPr>
          <w:p w14:paraId="1A2C8C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73480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6CE512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AUTH-04</w:t>
            </w:r>
          </w:p>
        </w:tc>
        <w:tc>
          <w:tcPr>
            <w:tcW w:w="1342" w:type="dxa"/>
            <w:shd w:val="clear" w:color="auto" w:fill="DEEAF1"/>
          </w:tcPr>
          <w:p w14:paraId="2094DF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guard middleware</w:t>
            </w:r>
          </w:p>
        </w:tc>
        <w:tc>
          <w:tcPr>
            <w:tcW w:w="2445" w:type="dxa"/>
            <w:shd w:val="clear" w:color="auto" w:fill="DEEAF1"/>
          </w:tcPr>
          <w:p w14:paraId="426901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Check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req.user.role</w:t>
            </w:r>
            <w:r>
              <w:rPr>
                <w:b w:val="0"/>
                <w:i w:val="0"/>
                <w:sz w:val="20"/>
                <w:u w:val="none"/>
              </w:rPr>
              <w:t xml:space="preserve"> against required role(s). Return 403 if insufficient.</w:t>
            </w:r>
          </w:p>
        </w:tc>
        <w:tc>
          <w:tcPr>
            <w:tcW w:w="3389" w:type="dxa"/>
            <w:shd w:val="clear" w:color="auto" w:fill="DEEAF1"/>
          </w:tcPr>
          <w:p w14:paraId="3D5E4E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  <w:shd w:val="clear" w:color="auto" w:fill="DEEAF1"/>
          </w:tcPr>
          <w:p w14:paraId="1F18C7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54A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3525B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AUTH-05</w:t>
            </w:r>
          </w:p>
        </w:tc>
        <w:tc>
          <w:tcPr>
            <w:tcW w:w="1342" w:type="dxa"/>
          </w:tcPr>
          <w:p w14:paraId="53DFF4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refresh API</w:t>
            </w:r>
          </w:p>
        </w:tc>
        <w:tc>
          <w:tcPr>
            <w:tcW w:w="2445" w:type="dxa"/>
          </w:tcPr>
          <w:p w14:paraId="3B01B4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Issue new access token from valid refresh token. Rotate refresh token (old one invalidated).</w:t>
            </w:r>
          </w:p>
        </w:tc>
        <w:tc>
          <w:tcPr>
            <w:tcW w:w="3389" w:type="dxa"/>
          </w:tcPr>
          <w:p w14:paraId="5D1E97BD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/api/auth/refresh</w:t>
            </w:r>
          </w:p>
        </w:tc>
        <w:tc>
          <w:tcPr>
            <w:tcW w:w="1033" w:type="dxa"/>
          </w:tcPr>
          <w:p w14:paraId="3826AF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24F4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259BA2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  <w:tc>
          <w:tcPr>
            <w:tcW w:w="1342" w:type="dxa"/>
            <w:shd w:val="clear" w:color="auto" w:fill="DEEAF1"/>
          </w:tcPr>
          <w:p w14:paraId="7EE2C22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profile API</w:t>
            </w:r>
          </w:p>
        </w:tc>
        <w:tc>
          <w:tcPr>
            <w:tcW w:w="2445" w:type="dxa"/>
            <w:shd w:val="clear" w:color="auto" w:fill="DEEAF1"/>
          </w:tcPr>
          <w:p w14:paraId="2D83264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Get current user profile, update profile (name, phone, profile image URL).</w:t>
            </w:r>
          </w:p>
        </w:tc>
        <w:tc>
          <w:tcPr>
            <w:tcW w:w="3389" w:type="dxa"/>
            <w:shd w:val="clear" w:color="auto" w:fill="DEEAF1"/>
          </w:tcPr>
          <w:p w14:paraId="655300B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/api/auth/me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/api/users/:id</w:t>
            </w:r>
          </w:p>
        </w:tc>
        <w:tc>
          <w:tcPr>
            <w:tcW w:w="1033" w:type="dxa"/>
            <w:shd w:val="clear" w:color="auto" w:fill="DEEAF1"/>
          </w:tcPr>
          <w:p w14:paraId="298CA8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  <w:tr w14:paraId="6A60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603A14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  <w:tc>
          <w:tcPr>
            <w:tcW w:w="1342" w:type="dxa"/>
          </w:tcPr>
          <w:p w14:paraId="4D7BC8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445" w:type="dxa"/>
          </w:tcPr>
          <w:p w14:paraId="10EE02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all users, view user details, suspend/reactivate accounts, reset passwords. Admin only.</w:t>
            </w:r>
          </w:p>
        </w:tc>
        <w:tc>
          <w:tcPr>
            <w:tcW w:w="3389" w:type="dxa"/>
          </w:tcPr>
          <w:p w14:paraId="204D9B0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/api/users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/api/users/:id/status</w:t>
            </w:r>
          </w:p>
        </w:tc>
        <w:tc>
          <w:tcPr>
            <w:tcW w:w="1033" w:type="dxa"/>
          </w:tcPr>
          <w:p w14:paraId="705D3A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2FC5D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3D0EE7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AUTH-08</w:t>
            </w:r>
          </w:p>
        </w:tc>
        <w:tc>
          <w:tcPr>
            <w:tcW w:w="1342" w:type="dxa"/>
            <w:shd w:val="clear" w:color="auto" w:fill="DEEAF1"/>
          </w:tcPr>
          <w:p w14:paraId="7FD393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registration</w:t>
            </w:r>
          </w:p>
        </w:tc>
        <w:tc>
          <w:tcPr>
            <w:tcW w:w="2445" w:type="dxa"/>
            <w:shd w:val="clear" w:color="auto" w:fill="DEEAF1"/>
          </w:tcPr>
          <w:p w14:paraId="0B611D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Create organization with name, UEN, contact info, document upload. Default status: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pending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389" w:type="dxa"/>
            <w:shd w:val="clear" w:color="auto" w:fill="DEEAF1"/>
          </w:tcPr>
          <w:p w14:paraId="3B5755F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/api/organizations</w:t>
            </w:r>
          </w:p>
        </w:tc>
        <w:tc>
          <w:tcPr>
            <w:tcW w:w="1033" w:type="dxa"/>
            <w:shd w:val="clear" w:color="auto" w:fill="DEEAF1"/>
          </w:tcPr>
          <w:p w14:paraId="50E17B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66D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</w:tcPr>
          <w:p w14:paraId="34AD9B4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  <w:tc>
          <w:tcPr>
            <w:tcW w:w="1342" w:type="dxa"/>
          </w:tcPr>
          <w:p w14:paraId="1630CF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445" w:type="dxa"/>
          </w:tcPr>
          <w:p w14:paraId="38EF1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Admin reviews org documents → approve or reject. Sets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approval_status</w:t>
            </w:r>
            <w:r>
              <w:rPr>
                <w:b w:val="0"/>
                <w:i w:val="0"/>
                <w:sz w:val="20"/>
                <w:u w:val="none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approved_by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389" w:type="dxa"/>
          </w:tcPr>
          <w:p w14:paraId="45F7F1C6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/api/organizations/:id/approve</w:t>
            </w:r>
          </w:p>
        </w:tc>
        <w:tc>
          <w:tcPr>
            <w:tcW w:w="1033" w:type="dxa"/>
          </w:tcPr>
          <w:p w14:paraId="41CF9A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34B2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5" w:type="dxa"/>
            <w:shd w:val="clear" w:color="auto" w:fill="DEEAF1"/>
          </w:tcPr>
          <w:p w14:paraId="214C46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AUTH-10</w:t>
            </w:r>
          </w:p>
        </w:tc>
        <w:tc>
          <w:tcPr>
            <w:tcW w:w="1342" w:type="dxa"/>
            <w:shd w:val="clear" w:color="auto" w:fill="DEEAF1"/>
          </w:tcPr>
          <w:p w14:paraId="022209F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limiter</w:t>
            </w:r>
          </w:p>
        </w:tc>
        <w:tc>
          <w:tcPr>
            <w:tcW w:w="2445" w:type="dxa"/>
            <w:shd w:val="clear" w:color="auto" w:fill="DEEAF1"/>
          </w:tcPr>
          <w:p w14:paraId="5DD51E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Apply rate limiting to auth endpoints (e.g., 5 login attempts per minute per IP).</w:t>
            </w:r>
          </w:p>
        </w:tc>
        <w:tc>
          <w:tcPr>
            <w:tcW w:w="3389" w:type="dxa"/>
            <w:shd w:val="clear" w:color="auto" w:fill="DEEAF1"/>
          </w:tcPr>
          <w:p w14:paraId="44BAE0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Middleware</w:t>
            </w:r>
          </w:p>
        </w:tc>
        <w:tc>
          <w:tcPr>
            <w:tcW w:w="1033" w:type="dxa"/>
            <w:shd w:val="clear" w:color="auto" w:fill="DEEAF1"/>
          </w:tcPr>
          <w:p w14:paraId="70A51A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1</w:t>
            </w:r>
          </w:p>
        </w:tc>
      </w:tr>
    </w:tbl>
    <w:p w14:paraId="3709C2D7"/>
    <w:p w14:paraId="566B343C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842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06B3B8D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36F1D56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17B7C88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4FA5B87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3FA3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5943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</w:t>
            </w:r>
          </w:p>
        </w:tc>
        <w:tc>
          <w:tcPr>
            <w:tcW w:w="2160" w:type="dxa"/>
          </w:tcPr>
          <w:p w14:paraId="1A3804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screen</w:t>
            </w:r>
          </w:p>
        </w:tc>
        <w:tc>
          <w:tcPr>
            <w:tcW w:w="2160" w:type="dxa"/>
          </w:tcPr>
          <w:p w14:paraId="6BB488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registration form: name, email, password, phone. Field validation. Success → navigate to home. Error states shown inline.</w:t>
            </w:r>
          </w:p>
        </w:tc>
        <w:tc>
          <w:tcPr>
            <w:tcW w:w="2160" w:type="dxa"/>
          </w:tcPr>
          <w:p w14:paraId="481182C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</w:tr>
      <w:tr w14:paraId="4ED7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B8AE3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AUTH-M02</w:t>
            </w:r>
          </w:p>
        </w:tc>
        <w:tc>
          <w:tcPr>
            <w:tcW w:w="2160" w:type="dxa"/>
            <w:shd w:val="clear" w:color="auto" w:fill="DEEAF1"/>
          </w:tcPr>
          <w:p w14:paraId="49E2D19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screen</w:t>
            </w:r>
          </w:p>
        </w:tc>
        <w:tc>
          <w:tcPr>
            <w:tcW w:w="2160" w:type="dxa"/>
            <w:shd w:val="clear" w:color="auto" w:fill="DEEAF1"/>
          </w:tcPr>
          <w:p w14:paraId="40D124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Email + password fields. Forgot password link (placeholder). JWT stored in secure storage.</w:t>
            </w:r>
          </w:p>
        </w:tc>
        <w:tc>
          <w:tcPr>
            <w:tcW w:w="2160" w:type="dxa"/>
            <w:shd w:val="clear" w:color="auto" w:fill="DEEAF1"/>
          </w:tcPr>
          <w:p w14:paraId="700479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</w:tr>
      <w:tr w14:paraId="6B04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56DC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AUTH-M03</w:t>
            </w:r>
          </w:p>
        </w:tc>
        <w:tc>
          <w:tcPr>
            <w:tcW w:w="2160" w:type="dxa"/>
          </w:tcPr>
          <w:p w14:paraId="124CD6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screen</w:t>
            </w:r>
          </w:p>
        </w:tc>
        <w:tc>
          <w:tcPr>
            <w:tcW w:w="2160" w:type="dxa"/>
          </w:tcPr>
          <w:p w14:paraId="5F39DE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Display user name, email, points, QR code. Edit profile button.</w:t>
            </w:r>
          </w:p>
        </w:tc>
        <w:tc>
          <w:tcPr>
            <w:tcW w:w="2160" w:type="dxa"/>
          </w:tcPr>
          <w:p w14:paraId="2F5614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</w:tr>
      <w:tr w14:paraId="07B6C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E77F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AUTH-M04</w:t>
            </w:r>
          </w:p>
        </w:tc>
        <w:tc>
          <w:tcPr>
            <w:tcW w:w="2160" w:type="dxa"/>
            <w:shd w:val="clear" w:color="auto" w:fill="DEEAF1"/>
          </w:tcPr>
          <w:p w14:paraId="54B826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code display screen</w:t>
            </w:r>
          </w:p>
        </w:tc>
        <w:tc>
          <w:tcPr>
            <w:tcW w:w="2160" w:type="dxa"/>
            <w:shd w:val="clear" w:color="auto" w:fill="DEEAF1"/>
          </w:tcPr>
          <w:p w14:paraId="556494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Show volunteer's unique QR code (UUID-based). Large enough for organizer to scan. Refresh button.</w:t>
            </w:r>
          </w:p>
        </w:tc>
        <w:tc>
          <w:tcPr>
            <w:tcW w:w="2160" w:type="dxa"/>
            <w:shd w:val="clear" w:color="auto" w:fill="DEEAF1"/>
          </w:tcPr>
          <w:p w14:paraId="49BB8F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</w:tr>
    </w:tbl>
    <w:p w14:paraId="2536FA17"/>
    <w:p w14:paraId="36BA6FC4">
      <w:pPr>
        <w:pStyle w:val="4"/>
      </w:pPr>
      <w:r>
        <w:rPr>
          <w:b/>
          <w:i w:val="0"/>
          <w:color w:val="2E74B5"/>
          <w:sz w:val="30"/>
          <w:u w:val="none"/>
        </w:rPr>
        <w:t>Testing Checklist (Nurain)</w:t>
      </w:r>
    </w:p>
    <w:p w14:paraId="71F2F03D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volunteer → created, logged in, see home screen</w:t>
      </w:r>
    </w:p>
    <w:p w14:paraId="4F2A055C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duplicate email → 409 error shown</w:t>
      </w:r>
    </w:p>
    <w:p w14:paraId="58A8BAC7">
      <w:pPr>
        <w:pStyle w:val="23"/>
        <w:spacing w:after="60"/>
        <w:ind w:left="283"/>
      </w:pPr>
      <w:r>
        <w:rPr>
          <w:b w:val="0"/>
          <w:i w:val="0"/>
          <w:u w:val="none"/>
        </w:rPr>
        <w:t>[ ] Register with missing fields → validation errors shown per field</w:t>
      </w:r>
    </w:p>
    <w:p w14:paraId="6E9DB855">
      <w:pPr>
        <w:pStyle w:val="23"/>
        <w:spacing w:after="60"/>
        <w:ind w:left="283"/>
      </w:pPr>
      <w:r>
        <w:rPr>
          <w:b w:val="0"/>
          <w:i w:val="0"/>
          <w:u w:val="none"/>
        </w:rPr>
        <w:t>[ ] Login correct credentials → JWT stored, redirected to home</w:t>
      </w:r>
    </w:p>
    <w:p w14:paraId="528182C0">
      <w:pPr>
        <w:pStyle w:val="23"/>
        <w:spacing w:after="60"/>
        <w:ind w:left="283"/>
      </w:pPr>
      <w:r>
        <w:rPr>
          <w:b w:val="0"/>
          <w:i w:val="0"/>
          <w:u w:val="none"/>
        </w:rPr>
        <w:t>[ ] Login wrong password → error message (no hint if email exists)</w:t>
      </w:r>
    </w:p>
    <w:p w14:paraId="733A58B3">
      <w:pPr>
        <w:pStyle w:val="23"/>
        <w:spacing w:after="60"/>
        <w:ind w:left="283"/>
      </w:pPr>
      <w:r>
        <w:rPr>
          <w:b w:val="0"/>
          <w:i w:val="0"/>
          <w:u w:val="none"/>
        </w:rPr>
        <w:t>[ ] Login deactivated account → 403 shown</w:t>
      </w:r>
    </w:p>
    <w:p w14:paraId="4C35E0FC">
      <w:pPr>
        <w:pStyle w:val="23"/>
        <w:spacing w:after="60"/>
        <w:ind w:left="283"/>
      </w:pPr>
      <w:r>
        <w:rPr>
          <w:b w:val="0"/>
          <w:i w:val="0"/>
          <w:u w:val="none"/>
        </w:rPr>
        <w:t>[ ] Access protected route without token → 401</w:t>
      </w:r>
    </w:p>
    <w:p w14:paraId="6B250841">
      <w:pPr>
        <w:pStyle w:val="23"/>
        <w:spacing w:after="60"/>
        <w:ind w:left="283"/>
      </w:pPr>
      <w:r>
        <w:rPr>
          <w:b w:val="0"/>
          <w:i w:val="0"/>
          <w:u w:val="none"/>
        </w:rPr>
        <w:t>[ ] Access organizer route as volunteer → 403</w:t>
      </w:r>
    </w:p>
    <w:p w14:paraId="3158C343">
      <w:pPr>
        <w:pStyle w:val="23"/>
        <w:spacing w:after="60"/>
        <w:ind w:left="283"/>
      </w:pPr>
      <w:r>
        <w:rPr>
          <w:b w:val="0"/>
          <w:i w:val="0"/>
          <w:u w:val="none"/>
        </w:rPr>
        <w:t>[ ] Refresh token works, old token rejected after rotation</w:t>
      </w:r>
    </w:p>
    <w:p w14:paraId="4185B58B">
      <w:pPr>
        <w:pStyle w:val="23"/>
        <w:spacing w:after="60"/>
        <w:ind w:left="283"/>
      </w:pPr>
      <w:r>
        <w:rPr>
          <w:b w:val="0"/>
          <w:i w:val="0"/>
          <w:u w:val="none"/>
        </w:rPr>
        <w:t>[ ] QR code displays correctly and is scannable</w:t>
      </w:r>
    </w:p>
    <w:p w14:paraId="6AA8CF89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Organization registration with document upload works</w:t>
      </w:r>
    </w:p>
    <w:p w14:paraId="78652870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can approve/reject organization</w:t>
      </w:r>
    </w:p>
    <w:p w14:paraId="0E6EC8AC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can suspend user account</w:t>
      </w:r>
    </w:p>
    <w:p w14:paraId="355DA186">
      <w:pPr>
        <w:pBdr>
          <w:bottom w:val="single" w:color="AAAAAA" w:sz="6" w:space="1"/>
        </w:pBdr>
      </w:pPr>
    </w:p>
    <w:p w14:paraId="27841C2C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083EC0B9">
      <w:pPr>
        <w:pStyle w:val="3"/>
      </w:pPr>
      <w:r>
        <w:rPr>
          <w:b/>
          <w:i w:val="0"/>
          <w:color w:val="2E74B5"/>
          <w:sz w:val="36"/>
          <w:u w:val="none"/>
        </w:rPr>
        <w:t>Workflow B: Events &amp; QR Scanning — Vivian (Owner)</w:t>
      </w:r>
    </w:p>
    <w:p w14:paraId="52FD98E2">
      <w:pPr>
        <w:spacing w:after="120"/>
      </w:pPr>
      <w:r>
        <w:rPr>
          <w:b w:val="0"/>
          <w:i/>
          <w:u w:val="none"/>
        </w:rPr>
        <w:t>Backend routes + mobile screens for events, registration, QR attendance, feedback, Q&amp;A.</w:t>
      </w:r>
    </w:p>
    <w:p w14:paraId="07311495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910"/>
        <w:gridCol w:w="3255"/>
        <w:gridCol w:w="3645"/>
        <w:gridCol w:w="757"/>
      </w:tblGrid>
      <w:tr w14:paraId="57D8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1F497D"/>
          </w:tcPr>
          <w:p w14:paraId="17C331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910" w:type="dxa"/>
            <w:shd w:val="clear" w:color="auto" w:fill="1F497D"/>
          </w:tcPr>
          <w:p w14:paraId="0A37A4C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255" w:type="dxa"/>
            <w:shd w:val="clear" w:color="auto" w:fill="1F497D"/>
          </w:tcPr>
          <w:p w14:paraId="4C006F6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3645" w:type="dxa"/>
            <w:shd w:val="clear" w:color="auto" w:fill="1F497D"/>
          </w:tcPr>
          <w:p w14:paraId="560ED76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757" w:type="dxa"/>
            <w:shd w:val="clear" w:color="auto" w:fill="1F497D"/>
          </w:tcPr>
          <w:p w14:paraId="3583926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35AA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DB7B8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</w:t>
            </w:r>
          </w:p>
        </w:tc>
        <w:tc>
          <w:tcPr>
            <w:tcW w:w="910" w:type="dxa"/>
          </w:tcPr>
          <w:p w14:paraId="60246B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</w:t>
            </w:r>
          </w:p>
        </w:tc>
        <w:tc>
          <w:tcPr>
            <w:tcW w:w="3255" w:type="dxa"/>
          </w:tcPr>
          <w:p w14:paraId="632FEB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Create, read, update, cancel events. Organizer can only manage own events. Status lifecycle: upcoming → ongoing → completed → cancelled.</w:t>
            </w:r>
          </w:p>
        </w:tc>
        <w:tc>
          <w:tcPr>
            <w:tcW w:w="3645" w:type="dxa"/>
          </w:tcPr>
          <w:p w14:paraId="2CF04D0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GET/POST /api/events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GET/PUT/DELETE /api/events/:id</w:t>
            </w:r>
          </w:p>
        </w:tc>
        <w:tc>
          <w:tcPr>
            <w:tcW w:w="757" w:type="dxa"/>
          </w:tcPr>
          <w:p w14:paraId="193F47F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780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08C308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  <w:tc>
          <w:tcPr>
            <w:tcW w:w="910" w:type="dxa"/>
            <w:shd w:val="clear" w:color="auto" w:fill="DEEAF1"/>
          </w:tcPr>
          <w:p w14:paraId="7152FC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search &amp; filter</w:t>
            </w:r>
          </w:p>
        </w:tc>
        <w:tc>
          <w:tcPr>
            <w:tcW w:w="3255" w:type="dxa"/>
            <w:shd w:val="clear" w:color="auto" w:fill="DEEAF1"/>
          </w:tcPr>
          <w:p w14:paraId="549BCF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Search by title/description. Filter by category, date range, location. Pagination (default 20 per page).</w:t>
            </w:r>
          </w:p>
        </w:tc>
        <w:tc>
          <w:tcPr>
            <w:tcW w:w="3645" w:type="dxa"/>
            <w:shd w:val="clear" w:color="auto" w:fill="DEEAF1"/>
          </w:tcPr>
          <w:p w14:paraId="6CE8B0E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/api/events?search=&amp;category=&amp;date_from=&amp;date_to=&amp;page=</w:t>
            </w:r>
          </w:p>
        </w:tc>
        <w:tc>
          <w:tcPr>
            <w:tcW w:w="757" w:type="dxa"/>
            <w:shd w:val="clear" w:color="auto" w:fill="DEEAF1"/>
          </w:tcPr>
          <w:p w14:paraId="0103F7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06AD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E56B4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EVT-03</w:t>
            </w:r>
          </w:p>
        </w:tc>
        <w:tc>
          <w:tcPr>
            <w:tcW w:w="910" w:type="dxa"/>
          </w:tcPr>
          <w:p w14:paraId="337D01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registration</w:t>
            </w:r>
          </w:p>
        </w:tc>
        <w:tc>
          <w:tcPr>
            <w:tcW w:w="3255" w:type="dxa"/>
          </w:tcPr>
          <w:p w14:paraId="66D5EC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Volunteer joins event (creates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event_registrations</w:t>
            </w:r>
            <w:r>
              <w:rPr>
                <w:b w:val="0"/>
                <w:i w:val="0"/>
                <w:sz w:val="20"/>
                <w:u w:val="none"/>
              </w:rPr>
              <w:t xml:space="preserve"> row). Check capacity, prevent double-registration. Cancel registration.</w:t>
            </w:r>
          </w:p>
        </w:tc>
        <w:tc>
          <w:tcPr>
            <w:tcW w:w="3645" w:type="dxa"/>
          </w:tcPr>
          <w:p w14:paraId="59F49587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/api/events/:id/register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DELETE /api/events/:id/register</w:t>
            </w:r>
          </w:p>
        </w:tc>
        <w:tc>
          <w:tcPr>
            <w:tcW w:w="757" w:type="dxa"/>
          </w:tcPr>
          <w:p w14:paraId="2098E1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2</w:t>
            </w:r>
          </w:p>
        </w:tc>
      </w:tr>
      <w:tr w14:paraId="46D5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3054A9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  <w:tc>
          <w:tcPr>
            <w:tcW w:w="910" w:type="dxa"/>
            <w:shd w:val="clear" w:color="auto" w:fill="DEEAF1"/>
          </w:tcPr>
          <w:p w14:paraId="152AF6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 endpoint</w:t>
            </w:r>
          </w:p>
        </w:tc>
        <w:tc>
          <w:tcPr>
            <w:tcW w:w="3255" w:type="dxa"/>
            <w:shd w:val="clear" w:color="auto" w:fill="DEEAF1"/>
          </w:tcPr>
          <w:p w14:paraId="212843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Organizer scans volunteer QR → records attendance in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</w:t>
            </w:r>
            <w:r>
              <w:rPr>
                <w:b w:val="0"/>
                <w:i w:val="0"/>
                <w:sz w:val="20"/>
                <w:u w:val="none"/>
              </w:rPr>
              <w:t xml:space="preserve">. Two scan types: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check_in</w:t>
            </w:r>
            <w:r>
              <w:rPr>
                <w:b w:val="0"/>
                <w:i w:val="0"/>
                <w:sz w:val="20"/>
                <w:u w:val="none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points_award</w:t>
            </w:r>
            <w:r>
              <w:rPr>
                <w:b w:val="0"/>
                <w:i w:val="0"/>
                <w:sz w:val="20"/>
                <w:u w:val="none"/>
              </w:rPr>
              <w:t>. Prevents duplicate scans.</w:t>
            </w:r>
          </w:p>
        </w:tc>
        <w:tc>
          <w:tcPr>
            <w:tcW w:w="3645" w:type="dxa"/>
            <w:shd w:val="clear" w:color="auto" w:fill="DEEAF1"/>
          </w:tcPr>
          <w:p w14:paraId="0E54186F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/api/attendance/scan</w:t>
            </w:r>
          </w:p>
        </w:tc>
        <w:tc>
          <w:tcPr>
            <w:tcW w:w="757" w:type="dxa"/>
            <w:shd w:val="clear" w:color="auto" w:fill="DEEAF1"/>
          </w:tcPr>
          <w:p w14:paraId="0D6BD3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31FB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532808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EVT-05</w:t>
            </w:r>
          </w:p>
        </w:tc>
        <w:tc>
          <w:tcPr>
            <w:tcW w:w="910" w:type="dxa"/>
          </w:tcPr>
          <w:p w14:paraId="652767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Attendance list</w:t>
            </w:r>
          </w:p>
        </w:tc>
        <w:tc>
          <w:tcPr>
            <w:tcW w:w="3255" w:type="dxa"/>
          </w:tcPr>
          <w:p w14:paraId="1889FE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views attendance list for their event. Shows who checked in, method, timestamp.</w:t>
            </w:r>
          </w:p>
        </w:tc>
        <w:tc>
          <w:tcPr>
            <w:tcW w:w="3645" w:type="dxa"/>
          </w:tcPr>
          <w:p w14:paraId="1F23D254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/api/events/:id/attendance</w:t>
            </w:r>
          </w:p>
        </w:tc>
        <w:tc>
          <w:tcPr>
            <w:tcW w:w="757" w:type="dxa"/>
          </w:tcPr>
          <w:p w14:paraId="67DCC6E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725E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627B62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  <w:tc>
          <w:tcPr>
            <w:tcW w:w="910" w:type="dxa"/>
            <w:shd w:val="clear" w:color="auto" w:fill="DEEAF1"/>
          </w:tcPr>
          <w:p w14:paraId="026EDE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submission</w:t>
            </w:r>
          </w:p>
        </w:tc>
        <w:tc>
          <w:tcPr>
            <w:tcW w:w="3255" w:type="dxa"/>
            <w:shd w:val="clear" w:color="auto" w:fill="DEEAF1"/>
          </w:tcPr>
          <w:p w14:paraId="41FCBD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submits rating (1-5) + comment after event. One feedback per event per volunteer.</w:t>
            </w:r>
          </w:p>
        </w:tc>
        <w:tc>
          <w:tcPr>
            <w:tcW w:w="3645" w:type="dxa"/>
            <w:shd w:val="clear" w:color="auto" w:fill="DEEAF1"/>
          </w:tcPr>
          <w:p w14:paraId="72B2D13B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/api/events/:id/feedback</w:t>
            </w:r>
          </w:p>
        </w:tc>
        <w:tc>
          <w:tcPr>
            <w:tcW w:w="757" w:type="dxa"/>
            <w:shd w:val="clear" w:color="auto" w:fill="DEEAF1"/>
          </w:tcPr>
          <w:p w14:paraId="28E20C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E2B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724294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EVT-07</w:t>
            </w:r>
          </w:p>
        </w:tc>
        <w:tc>
          <w:tcPr>
            <w:tcW w:w="910" w:type="dxa"/>
          </w:tcPr>
          <w:p w14:paraId="135C7A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summary</w:t>
            </w:r>
          </w:p>
        </w:tc>
        <w:tc>
          <w:tcPr>
            <w:tcW w:w="3255" w:type="dxa"/>
          </w:tcPr>
          <w:p w14:paraId="0F3F64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views aggregated feedback scores and comments for their event.</w:t>
            </w:r>
          </w:p>
        </w:tc>
        <w:tc>
          <w:tcPr>
            <w:tcW w:w="3645" w:type="dxa"/>
          </w:tcPr>
          <w:p w14:paraId="7E9E2D6E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/api/events/:id/feedback</w:t>
            </w:r>
          </w:p>
        </w:tc>
        <w:tc>
          <w:tcPr>
            <w:tcW w:w="757" w:type="dxa"/>
          </w:tcPr>
          <w:p w14:paraId="4FEEB8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4D2F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61065D8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  <w:tc>
          <w:tcPr>
            <w:tcW w:w="910" w:type="dxa"/>
            <w:shd w:val="clear" w:color="auto" w:fill="DEEAF1"/>
          </w:tcPr>
          <w:p w14:paraId="3E86C31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Q&amp;A</w:t>
            </w:r>
          </w:p>
        </w:tc>
        <w:tc>
          <w:tcPr>
            <w:tcW w:w="3255" w:type="dxa"/>
            <w:shd w:val="clear" w:color="auto" w:fill="DEEAF1"/>
          </w:tcPr>
          <w:p w14:paraId="2BE7116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asks question. Organizer answers. Questions published by default.</w:t>
            </w:r>
          </w:p>
        </w:tc>
        <w:tc>
          <w:tcPr>
            <w:tcW w:w="3645" w:type="dxa"/>
            <w:shd w:val="clear" w:color="auto" w:fill="DEEAF1"/>
          </w:tcPr>
          <w:p w14:paraId="6E6DEB1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/api/events/:id/questions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PUT /api/qna/:id/answer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/api/events/:id/qna</w:t>
            </w:r>
          </w:p>
        </w:tc>
        <w:tc>
          <w:tcPr>
            <w:tcW w:w="757" w:type="dxa"/>
            <w:shd w:val="clear" w:color="auto" w:fill="DEEAF1"/>
          </w:tcPr>
          <w:p w14:paraId="42B218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2A21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248DA9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EVT-09</w:t>
            </w:r>
          </w:p>
        </w:tc>
        <w:tc>
          <w:tcPr>
            <w:tcW w:w="910" w:type="dxa"/>
          </w:tcPr>
          <w:p w14:paraId="687CA5C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Favorites</w:t>
            </w:r>
          </w:p>
        </w:tc>
        <w:tc>
          <w:tcPr>
            <w:tcW w:w="3255" w:type="dxa"/>
          </w:tcPr>
          <w:p w14:paraId="304A25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 favorites an event or coupon. List user's favorites. Remove favorite.</w:t>
            </w:r>
          </w:p>
        </w:tc>
        <w:tc>
          <w:tcPr>
            <w:tcW w:w="3645" w:type="dxa"/>
          </w:tcPr>
          <w:p w14:paraId="4141A6C3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POST/DELETE /api/favorites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/api/favorites</w:t>
            </w:r>
          </w:p>
        </w:tc>
        <w:tc>
          <w:tcPr>
            <w:tcW w:w="757" w:type="dxa"/>
          </w:tcPr>
          <w:p w14:paraId="0AD316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35D3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shd w:val="clear" w:color="auto" w:fill="DEEAF1"/>
          </w:tcPr>
          <w:p w14:paraId="44BA5E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EVT-10</w:t>
            </w:r>
          </w:p>
        </w:tc>
        <w:tc>
          <w:tcPr>
            <w:tcW w:w="910" w:type="dxa"/>
            <w:shd w:val="clear" w:color="auto" w:fill="DEEAF1"/>
          </w:tcPr>
          <w:p w14:paraId="5D0EBE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 awarding</w:t>
            </w:r>
          </w:p>
        </w:tc>
        <w:tc>
          <w:tcPr>
            <w:tcW w:w="3255" w:type="dxa"/>
            <w:shd w:val="clear" w:color="auto" w:fill="DEEAF1"/>
          </w:tcPr>
          <w:p w14:paraId="3773AD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On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scan_type = 'points_award'</w:t>
            </w:r>
            <w:r>
              <w:rPr>
                <w:b w:val="0"/>
                <w:i w:val="0"/>
                <w:sz w:val="20"/>
                <w:u w:val="none"/>
              </w:rPr>
              <w:t xml:space="preserve">, add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events.points_value</w:t>
            </w:r>
            <w:r>
              <w:rPr>
                <w:b w:val="0"/>
                <w:i w:val="0"/>
                <w:sz w:val="20"/>
                <w:u w:val="none"/>
              </w:rPr>
              <w:t xml:space="preserve"> to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users.points</w:t>
            </w:r>
            <w:r>
              <w:rPr>
                <w:b w:val="0"/>
                <w:i w:val="0"/>
                <w:sz w:val="20"/>
                <w:u w:val="none"/>
              </w:rPr>
              <w:t xml:space="preserve">. Record in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attendance_logs.points_awarded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3645" w:type="dxa"/>
            <w:shd w:val="clear" w:color="auto" w:fill="DEEAF1"/>
          </w:tcPr>
          <w:p w14:paraId="641869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EVT-04 logic</w:t>
            </w:r>
          </w:p>
        </w:tc>
        <w:tc>
          <w:tcPr>
            <w:tcW w:w="757" w:type="dxa"/>
            <w:shd w:val="clear" w:color="auto" w:fill="DEEAF1"/>
          </w:tcPr>
          <w:p w14:paraId="525E5F3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</w:tbl>
    <w:p w14:paraId="1246C878"/>
    <w:p w14:paraId="73D87345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3313"/>
        <w:gridCol w:w="1007"/>
      </w:tblGrid>
      <w:tr w14:paraId="71204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713922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81F68B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313" w:type="dxa"/>
            <w:shd w:val="clear" w:color="auto" w:fill="1F497D"/>
          </w:tcPr>
          <w:p w14:paraId="62B0C95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007" w:type="dxa"/>
            <w:shd w:val="clear" w:color="auto" w:fill="1F497D"/>
          </w:tcPr>
          <w:p w14:paraId="7AFC215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2B9A5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5AB2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</w:t>
            </w:r>
          </w:p>
        </w:tc>
        <w:tc>
          <w:tcPr>
            <w:tcW w:w="2160" w:type="dxa"/>
          </w:tcPr>
          <w:p w14:paraId="3CED0E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browse screen</w:t>
            </w:r>
          </w:p>
        </w:tc>
        <w:tc>
          <w:tcPr>
            <w:tcW w:w="3313" w:type="dxa"/>
          </w:tcPr>
          <w:p w14:paraId="35655A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of upcoming events. Search bar. Category filter chips. Pull-to-refresh. Loading/empty/error states.</w:t>
            </w:r>
          </w:p>
        </w:tc>
        <w:tc>
          <w:tcPr>
            <w:tcW w:w="1007" w:type="dxa"/>
          </w:tcPr>
          <w:p w14:paraId="1064ED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</w:tr>
      <w:tr w14:paraId="6DC5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78A01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EVT-M02</w:t>
            </w:r>
          </w:p>
        </w:tc>
        <w:tc>
          <w:tcPr>
            <w:tcW w:w="2160" w:type="dxa"/>
            <w:shd w:val="clear" w:color="auto" w:fill="DEEAF1"/>
          </w:tcPr>
          <w:p w14:paraId="3CF8ED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3313" w:type="dxa"/>
            <w:shd w:val="clear" w:color="auto" w:fill="DEEAF1"/>
          </w:tcPr>
          <w:p w14:paraId="139E59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Title, description, date/time, location, capacity, points value. Join/Cancel button. Favorite toggle.</w:t>
            </w:r>
          </w:p>
        </w:tc>
        <w:tc>
          <w:tcPr>
            <w:tcW w:w="1007" w:type="dxa"/>
            <w:shd w:val="clear" w:color="auto" w:fill="DEEAF1"/>
          </w:tcPr>
          <w:p w14:paraId="67E035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EVT-03</w:t>
            </w:r>
          </w:p>
        </w:tc>
      </w:tr>
      <w:tr w14:paraId="653F1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FD22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EVT-M03</w:t>
            </w:r>
          </w:p>
        </w:tc>
        <w:tc>
          <w:tcPr>
            <w:tcW w:w="2160" w:type="dxa"/>
          </w:tcPr>
          <w:p w14:paraId="463AA3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 (Organizer)</w:t>
            </w:r>
          </w:p>
        </w:tc>
        <w:tc>
          <w:tcPr>
            <w:tcW w:w="3313" w:type="dxa"/>
          </w:tcPr>
          <w:p w14:paraId="043C832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Camera viewfinder. Scans volunteer's QR code. Two buttons: Check In and Award Points. Success/error overlay.</w:t>
            </w:r>
          </w:p>
        </w:tc>
        <w:tc>
          <w:tcPr>
            <w:tcW w:w="1007" w:type="dxa"/>
          </w:tcPr>
          <w:p w14:paraId="752BD39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</w:tr>
      <w:tr w14:paraId="5E65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823B51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EVT-M04</w:t>
            </w:r>
          </w:p>
        </w:tc>
        <w:tc>
          <w:tcPr>
            <w:tcW w:w="2160" w:type="dxa"/>
            <w:shd w:val="clear" w:color="auto" w:fill="DEEAF1"/>
          </w:tcPr>
          <w:p w14:paraId="7E021A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form screen</w:t>
            </w:r>
          </w:p>
        </w:tc>
        <w:tc>
          <w:tcPr>
            <w:tcW w:w="3313" w:type="dxa"/>
            <w:shd w:val="clear" w:color="auto" w:fill="DEEAF1"/>
          </w:tcPr>
          <w:p w14:paraId="5D5B68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Star rating (1-5) + comment text area. Submit button. Success confirmation.</w:t>
            </w:r>
          </w:p>
        </w:tc>
        <w:tc>
          <w:tcPr>
            <w:tcW w:w="1007" w:type="dxa"/>
            <w:shd w:val="clear" w:color="auto" w:fill="DEEAF1"/>
          </w:tcPr>
          <w:p w14:paraId="20ECCE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</w:tr>
      <w:tr w14:paraId="0FA19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86BD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EVT-M05</w:t>
            </w:r>
          </w:p>
        </w:tc>
        <w:tc>
          <w:tcPr>
            <w:tcW w:w="2160" w:type="dxa"/>
          </w:tcPr>
          <w:p w14:paraId="5679CFC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event management</w:t>
            </w:r>
          </w:p>
        </w:tc>
        <w:tc>
          <w:tcPr>
            <w:tcW w:w="3313" w:type="dxa"/>
          </w:tcPr>
          <w:p w14:paraId="631258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own events with status. Create/edit event form. View attendance per event.</w:t>
            </w:r>
          </w:p>
        </w:tc>
        <w:tc>
          <w:tcPr>
            <w:tcW w:w="1007" w:type="dxa"/>
          </w:tcPr>
          <w:p w14:paraId="015A50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EVT-05</w:t>
            </w:r>
          </w:p>
        </w:tc>
      </w:tr>
      <w:tr w14:paraId="20369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4B5BB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EVT-M06</w:t>
            </w:r>
          </w:p>
        </w:tc>
        <w:tc>
          <w:tcPr>
            <w:tcW w:w="2160" w:type="dxa"/>
            <w:shd w:val="clear" w:color="auto" w:fill="DEEAF1"/>
          </w:tcPr>
          <w:p w14:paraId="4EAE72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Q&amp;A screen</w:t>
            </w:r>
          </w:p>
        </w:tc>
        <w:tc>
          <w:tcPr>
            <w:tcW w:w="3313" w:type="dxa"/>
            <w:shd w:val="clear" w:color="auto" w:fill="DEEAF1"/>
          </w:tcPr>
          <w:p w14:paraId="220EDF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of questions. Ask question form. Organizer sees answer button.</w:t>
            </w:r>
          </w:p>
        </w:tc>
        <w:tc>
          <w:tcPr>
            <w:tcW w:w="1007" w:type="dxa"/>
            <w:shd w:val="clear" w:color="auto" w:fill="DEEAF1"/>
          </w:tcPr>
          <w:p w14:paraId="3BB579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</w:tr>
    </w:tbl>
    <w:p w14:paraId="03B0DDCE"/>
    <w:p w14:paraId="54F41B4A">
      <w:pPr>
        <w:pStyle w:val="4"/>
      </w:pPr>
      <w:r>
        <w:rPr>
          <w:b/>
          <w:i w:val="0"/>
          <w:color w:val="2E74B5"/>
          <w:sz w:val="30"/>
          <w:u w:val="none"/>
        </w:rPr>
        <w:t>Testing Checklist (Vivian)</w:t>
      </w:r>
    </w:p>
    <w:p w14:paraId="6354D954">
      <w:pPr>
        <w:pStyle w:val="23"/>
        <w:spacing w:after="60"/>
        <w:ind w:left="283"/>
      </w:pPr>
      <w:r>
        <w:rPr>
          <w:b w:val="0"/>
          <w:i w:val="0"/>
          <w:u w:val="none"/>
        </w:rPr>
        <w:t>[ ] Create event as organizer → appears in browse list</w:t>
      </w:r>
    </w:p>
    <w:p w14:paraId="5ECEF22B">
      <w:pPr>
        <w:pStyle w:val="23"/>
        <w:spacing w:after="60"/>
        <w:ind w:left="283"/>
      </w:pPr>
      <w:r>
        <w:rPr>
          <w:b w:val="0"/>
          <w:i w:val="0"/>
          <w:u w:val="none"/>
        </w:rPr>
        <w:t>[ ] Create event as volunteer → 403</w:t>
      </w:r>
    </w:p>
    <w:p w14:paraId="2FAEB96E">
      <w:pPr>
        <w:pStyle w:val="23"/>
        <w:spacing w:after="60"/>
        <w:ind w:left="283"/>
      </w:pPr>
      <w:r>
        <w:rPr>
          <w:b w:val="0"/>
          <w:i w:val="0"/>
          <w:u w:val="none"/>
        </w:rPr>
        <w:t>[ ] Browse events with search/filter → correct results</w:t>
      </w:r>
    </w:p>
    <w:p w14:paraId="011DF830">
      <w:pPr>
        <w:pStyle w:val="23"/>
        <w:spacing w:after="60"/>
        <w:ind w:left="283"/>
      </w:pPr>
      <w:r>
        <w:rPr>
          <w:b w:val="0"/>
          <w:i w:val="0"/>
          <w:u w:val="none"/>
        </w:rPr>
        <w:t>[ ] Join event → registration confirmed</w:t>
      </w:r>
    </w:p>
    <w:p w14:paraId="4083D2AF">
      <w:pPr>
        <w:pStyle w:val="23"/>
        <w:spacing w:after="60"/>
        <w:ind w:left="283"/>
      </w:pPr>
      <w:r>
        <w:rPr>
          <w:b w:val="0"/>
          <w:i w:val="0"/>
          <w:u w:val="none"/>
        </w:rPr>
        <w:t>[ ] Join full event → capacity error</w:t>
      </w:r>
    </w:p>
    <w:p w14:paraId="3C3D780B">
      <w:pPr>
        <w:pStyle w:val="23"/>
        <w:spacing w:after="60"/>
        <w:ind w:left="283"/>
      </w:pPr>
      <w:r>
        <w:rPr>
          <w:b w:val="0"/>
          <w:i w:val="0"/>
          <w:u w:val="none"/>
        </w:rPr>
        <w:t>[ ] Join same event twice → duplicate registration prevented</w:t>
      </w:r>
    </w:p>
    <w:p w14:paraId="5F4BFB37">
      <w:pPr>
        <w:pStyle w:val="23"/>
        <w:spacing w:after="60"/>
        <w:ind w:left="283"/>
      </w:pPr>
      <w:r>
        <w:rPr>
          <w:b w:val="0"/>
          <w:i w:val="0"/>
          <w:u w:val="none"/>
        </w:rPr>
        <w:t>[ ] Cancel registration → removed from list</w:t>
      </w:r>
    </w:p>
    <w:p w14:paraId="56D4DA87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Organizer scans volunteer QR → check-in recorded</w:t>
      </w:r>
    </w:p>
    <w:p w14:paraId="240B1759">
      <w:pPr>
        <w:pStyle w:val="23"/>
        <w:spacing w:after="60"/>
        <w:ind w:left="283"/>
      </w:pPr>
      <w:r>
        <w:rPr>
          <w:b w:val="0"/>
          <w:i w:val="0"/>
          <w:u w:val="none"/>
        </w:rPr>
        <w:t>[ ] Duplicate scan → prevented (UNIQUE constraint)</w:t>
      </w:r>
    </w:p>
    <w:p w14:paraId="06EAE432">
      <w:pPr>
        <w:pStyle w:val="23"/>
        <w:spacing w:after="60"/>
        <w:ind w:left="283"/>
      </w:pPr>
      <w:r>
        <w:rPr>
          <w:b w:val="0"/>
          <w:i w:val="0"/>
          <w:u w:val="none"/>
        </w:rPr>
        <w:t xml:space="preserve">[ ] Points awarded on </w:t>
      </w:r>
      <w:r>
        <w:rPr>
          <w:rFonts w:ascii="Courier New" w:hAnsi="Courier New"/>
          <w:b w:val="0"/>
          <w:i w:val="0"/>
          <w:color w:val="C7254E"/>
          <w:sz w:val="19"/>
          <w:u w:val="none"/>
        </w:rPr>
        <w:t>points_award</w:t>
      </w:r>
      <w:r>
        <w:rPr>
          <w:b w:val="0"/>
          <w:i w:val="0"/>
          <w:u w:val="none"/>
        </w:rPr>
        <w:t xml:space="preserve"> scan</w:t>
      </w:r>
    </w:p>
    <w:p w14:paraId="4354D05A">
      <w:pPr>
        <w:pStyle w:val="23"/>
        <w:spacing w:after="60"/>
        <w:ind w:left="283"/>
      </w:pPr>
      <w:r>
        <w:rPr>
          <w:b w:val="0"/>
          <w:i w:val="0"/>
          <w:u w:val="none"/>
        </w:rPr>
        <w:t>[ ] Submit feedback → rating recorded</w:t>
      </w:r>
    </w:p>
    <w:p w14:paraId="188E96D6">
      <w:pPr>
        <w:pStyle w:val="23"/>
        <w:spacing w:after="60"/>
        <w:ind w:left="283"/>
      </w:pPr>
      <w:r>
        <w:rPr>
          <w:b w:val="0"/>
          <w:i w:val="0"/>
          <w:u w:val="none"/>
        </w:rPr>
        <w:t>[ ] Duplicate feedback → prevented</w:t>
      </w:r>
    </w:p>
    <w:p w14:paraId="76E0B4B6">
      <w:pPr>
        <w:pStyle w:val="23"/>
        <w:spacing w:after="60"/>
        <w:ind w:left="283"/>
      </w:pPr>
      <w:r>
        <w:rPr>
          <w:b w:val="0"/>
          <w:i w:val="0"/>
          <w:u w:val="none"/>
        </w:rPr>
        <w:t>[ ] Ask question, organizer answers → displayed correctly</w:t>
      </w:r>
    </w:p>
    <w:p w14:paraId="01B92BAC">
      <w:pPr>
        <w:pStyle w:val="23"/>
        <w:spacing w:after="60"/>
        <w:ind w:left="283"/>
      </w:pPr>
      <w:r>
        <w:rPr>
          <w:b w:val="0"/>
          <w:i w:val="0"/>
          <w:u w:val="none"/>
        </w:rPr>
        <w:t>[ ] Favorite an event → appears in favorites list</w:t>
      </w:r>
    </w:p>
    <w:p w14:paraId="3C41CC94">
      <w:pPr>
        <w:pStyle w:val="23"/>
        <w:spacing w:after="60"/>
        <w:ind w:left="283"/>
      </w:pPr>
      <w:r>
        <w:rPr>
          <w:b w:val="0"/>
          <w:i w:val="0"/>
          <w:u w:val="none"/>
        </w:rPr>
        <w:t>[ ] Organizer views attendance list → correct data</w:t>
      </w:r>
    </w:p>
    <w:p w14:paraId="39D7A100">
      <w:pPr>
        <w:pBdr>
          <w:bottom w:val="single" w:color="AAAAAA" w:sz="6" w:space="1"/>
        </w:pBdr>
      </w:pPr>
    </w:p>
    <w:p w14:paraId="6C4517B3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7FA9825">
      <w:pPr>
        <w:pStyle w:val="3"/>
      </w:pPr>
      <w:r>
        <w:rPr>
          <w:b/>
          <w:i w:val="0"/>
          <w:color w:val="2E74B5"/>
          <w:sz w:val="36"/>
          <w:u w:val="none"/>
        </w:rPr>
        <w:t>Workflow C: Rewards &amp; Redemption — Grace (Owner)</w:t>
      </w:r>
    </w:p>
    <w:p w14:paraId="7CEC56E2">
      <w:pPr>
        <w:spacing w:after="120"/>
      </w:pPr>
      <w:r>
        <w:rPr>
          <w:b w:val="0"/>
          <w:i/>
          <w:u w:val="none"/>
        </w:rPr>
        <w:t>Backend routes + mobile screens for coupons, redemption, PIN generation, admin verification.</w:t>
      </w:r>
    </w:p>
    <w:p w14:paraId="3DC4F913">
      <w:pPr>
        <w:pStyle w:val="4"/>
      </w:pPr>
      <w:r>
        <w:rPr>
          <w:b/>
          <w:i w:val="0"/>
          <w:color w:val="2E74B5"/>
          <w:sz w:val="30"/>
          <w:u w:val="none"/>
        </w:rPr>
        <w:t>Backend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458"/>
        <w:gridCol w:w="3097"/>
        <w:gridCol w:w="2137"/>
        <w:gridCol w:w="1268"/>
      </w:tblGrid>
      <w:tr w14:paraId="45DDF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1F497D"/>
          </w:tcPr>
          <w:p w14:paraId="048D2F2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1F497D"/>
          </w:tcPr>
          <w:p w14:paraId="02BF7B2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1728" w:type="dxa"/>
            <w:shd w:val="clear" w:color="auto" w:fill="1F497D"/>
          </w:tcPr>
          <w:p w14:paraId="4C5CAEC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728" w:type="dxa"/>
            <w:shd w:val="clear" w:color="auto" w:fill="1F497D"/>
          </w:tcPr>
          <w:p w14:paraId="1F22805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API Endpoints</w:t>
            </w:r>
          </w:p>
        </w:tc>
        <w:tc>
          <w:tcPr>
            <w:tcW w:w="1728" w:type="dxa"/>
            <w:shd w:val="clear" w:color="auto" w:fill="1F497D"/>
          </w:tcPr>
          <w:p w14:paraId="43E8D4C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14:paraId="5ED7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D5EC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  <w:tc>
          <w:tcPr>
            <w:tcW w:w="1728" w:type="dxa"/>
          </w:tcPr>
          <w:p w14:paraId="773EBA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 (Admin)</w:t>
            </w:r>
          </w:p>
        </w:tc>
        <w:tc>
          <w:tcPr>
            <w:tcW w:w="1728" w:type="dxa"/>
          </w:tcPr>
          <w:p w14:paraId="09E98E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Create, read, update coupons. Fields: title, description, points</w:t>
            </w:r>
            <w:r>
              <w:rPr>
                <w:b w:val="0"/>
                <w:i/>
                <w:sz w:val="20"/>
                <w:u w:val="none"/>
              </w:rPr>
              <w:t>required, quantity, expiry</w:t>
            </w:r>
            <w:r>
              <w:rPr>
                <w:b w:val="0"/>
                <w:i w:val="0"/>
                <w:sz w:val="20"/>
                <w:u w:val="none"/>
              </w:rPr>
              <w:t>date, image_url. Status: active/inactive/depleted.</w:t>
            </w:r>
          </w:p>
        </w:tc>
        <w:tc>
          <w:tcPr>
            <w:tcW w:w="1728" w:type="dxa"/>
          </w:tcPr>
          <w:p w14:paraId="1DF690EA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GET/POST /api/coupons</w:t>
            </w:r>
            <w:r>
              <w:rPr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GET/PUT /api/coupons/:id</w:t>
            </w:r>
          </w:p>
        </w:tc>
        <w:tc>
          <w:tcPr>
            <w:tcW w:w="1728" w:type="dxa"/>
          </w:tcPr>
          <w:p w14:paraId="628B41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5A55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776E35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  <w:tc>
          <w:tcPr>
            <w:tcW w:w="1728" w:type="dxa"/>
            <w:shd w:val="clear" w:color="auto" w:fill="DEEAF1"/>
          </w:tcPr>
          <w:p w14:paraId="50BFA7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(Volunteer)</w:t>
            </w:r>
          </w:p>
        </w:tc>
        <w:tc>
          <w:tcPr>
            <w:tcW w:w="1728" w:type="dxa"/>
            <w:shd w:val="clear" w:color="auto" w:fill="DEEAF1"/>
          </w:tcPr>
          <w:p w14:paraId="54BA18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List active coupons with quantity &gt; 0 and not expired. Filter by favorites.</w:t>
            </w:r>
          </w:p>
        </w:tc>
        <w:tc>
          <w:tcPr>
            <w:tcW w:w="1728" w:type="dxa"/>
            <w:shd w:val="clear" w:color="auto" w:fill="DEEAF1"/>
          </w:tcPr>
          <w:p w14:paraId="1C5235E2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GET /api/coupons?favorites=true</w:t>
            </w:r>
          </w:p>
        </w:tc>
        <w:tc>
          <w:tcPr>
            <w:tcW w:w="1728" w:type="dxa"/>
            <w:shd w:val="clear" w:color="auto" w:fill="DEEAF1"/>
          </w:tcPr>
          <w:p w14:paraId="6D71FB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599E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4931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  <w:tc>
          <w:tcPr>
            <w:tcW w:w="1728" w:type="dxa"/>
          </w:tcPr>
          <w:p w14:paraId="5162C5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API</w:t>
            </w:r>
          </w:p>
        </w:tc>
        <w:tc>
          <w:tcPr>
            <w:tcW w:w="1728" w:type="dxa"/>
          </w:tcPr>
          <w:p w14:paraId="24DCC4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Volunteer redeems points for coupon. Check: sufficient points, coupon active, quantity &gt; 0, not expired. Deduct points, decrement quantity, generate PIN, create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</w:t>
            </w:r>
            <w:r>
              <w:rPr>
                <w:b w:val="0"/>
                <w:i w:val="0"/>
                <w:sz w:val="20"/>
                <w:u w:val="none"/>
              </w:rPr>
              <w:t xml:space="preserve"> row.</w:t>
            </w:r>
          </w:p>
        </w:tc>
        <w:tc>
          <w:tcPr>
            <w:tcW w:w="1728" w:type="dxa"/>
          </w:tcPr>
          <w:p w14:paraId="6C02BE0C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/api/redeem</w:t>
            </w:r>
          </w:p>
        </w:tc>
        <w:tc>
          <w:tcPr>
            <w:tcW w:w="1728" w:type="dxa"/>
          </w:tcPr>
          <w:p w14:paraId="2A15D4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4C35B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0E0CB4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  <w:tc>
          <w:tcPr>
            <w:tcW w:w="1728" w:type="dxa"/>
            <w:shd w:val="clear" w:color="auto" w:fill="DEEAF1"/>
          </w:tcPr>
          <w:p w14:paraId="6CD2E3B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generation</w:t>
            </w:r>
          </w:p>
        </w:tc>
        <w:tc>
          <w:tcPr>
            <w:tcW w:w="1728" w:type="dxa"/>
            <w:shd w:val="clear" w:color="auto" w:fill="DEEAF1"/>
          </w:tcPr>
          <w:p w14:paraId="1AA2A1F0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crypto.randomInt(100000, 999999).toString()</w:t>
            </w:r>
            <w:r>
              <w:rPr>
                <w:b w:val="0"/>
                <w:i w:val="0"/>
                <w:sz w:val="20"/>
                <w:u w:val="none"/>
              </w:rPr>
              <w:t xml:space="preserve">. Must be unique (UNIQUE constraint on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user_coupons.pin</w:t>
            </w:r>
            <w:r>
              <w:rPr>
                <w:b w:val="0"/>
                <w:i w:val="0"/>
                <w:sz w:val="20"/>
                <w:u w:val="none"/>
              </w:rPr>
              <w:t>). Retry if collision (extremely rare).</w:t>
            </w:r>
          </w:p>
        </w:tc>
        <w:tc>
          <w:tcPr>
            <w:tcW w:w="1728" w:type="dxa"/>
            <w:shd w:val="clear" w:color="auto" w:fill="DEEAF1"/>
          </w:tcPr>
          <w:p w14:paraId="439C9A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</w:t>
            </w:r>
          </w:p>
        </w:tc>
        <w:tc>
          <w:tcPr>
            <w:tcW w:w="1728" w:type="dxa"/>
            <w:shd w:val="clear" w:color="auto" w:fill="DEEAF1"/>
          </w:tcPr>
          <w:p w14:paraId="1D2B37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  <w:tr w14:paraId="161E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6EA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  <w:tc>
          <w:tcPr>
            <w:tcW w:w="1728" w:type="dxa"/>
          </w:tcPr>
          <w:p w14:paraId="5177D42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verification (Admin)</w:t>
            </w:r>
          </w:p>
        </w:tc>
        <w:tc>
          <w:tcPr>
            <w:tcW w:w="1728" w:type="dxa"/>
          </w:tcPr>
          <w:p w14:paraId="327D6C9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Admin enters 6-digit PIN → verify exists, unused, not expired. Return coupon title and volunteer name on success. Mark as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used</w:t>
            </w:r>
            <w:r>
              <w:rPr>
                <w:b w:val="0"/>
                <w:i w:val="0"/>
                <w:sz w:val="20"/>
                <w:u w:val="none"/>
              </w:rPr>
              <w:t>.</w:t>
            </w:r>
          </w:p>
        </w:tc>
        <w:tc>
          <w:tcPr>
            <w:tcW w:w="1728" w:type="dxa"/>
          </w:tcPr>
          <w:p w14:paraId="6FC9A441"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POST /api/verify-pin</w:t>
            </w:r>
          </w:p>
        </w:tc>
        <w:tc>
          <w:tcPr>
            <w:tcW w:w="1728" w:type="dxa"/>
          </w:tcPr>
          <w:p w14:paraId="5B3F7F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10F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776CA3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  <w:tc>
          <w:tcPr>
            <w:tcW w:w="1728" w:type="dxa"/>
            <w:shd w:val="clear" w:color="auto" w:fill="DEEAF1"/>
          </w:tcPr>
          <w:p w14:paraId="182240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audit log</w:t>
            </w:r>
          </w:p>
        </w:tc>
        <w:tc>
          <w:tcPr>
            <w:tcW w:w="1728" w:type="dxa"/>
            <w:shd w:val="clear" w:color="auto" w:fill="DEEAF1"/>
          </w:tcPr>
          <w:p w14:paraId="4A0500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 all redemption actions: redeemed, used, expired. Record who performed the action and IP address.</w:t>
            </w:r>
          </w:p>
        </w:tc>
        <w:tc>
          <w:tcPr>
            <w:tcW w:w="1728" w:type="dxa"/>
            <w:shd w:val="clear" w:color="auto" w:fill="DEEAF1"/>
          </w:tcPr>
          <w:p w14:paraId="334B867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REW-03, REW-05</w:t>
            </w:r>
          </w:p>
        </w:tc>
        <w:tc>
          <w:tcPr>
            <w:tcW w:w="1728" w:type="dxa"/>
            <w:shd w:val="clear" w:color="auto" w:fill="DEEAF1"/>
          </w:tcPr>
          <w:p w14:paraId="12DDB25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3CFE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4315C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REW-07</w:t>
            </w:r>
          </w:p>
        </w:tc>
        <w:tc>
          <w:tcPr>
            <w:tcW w:w="1728" w:type="dxa"/>
          </w:tcPr>
          <w:p w14:paraId="54740B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Auto-expire coupons</w:t>
            </w:r>
          </w:p>
        </w:tc>
        <w:tc>
          <w:tcPr>
            <w:tcW w:w="1728" w:type="dxa"/>
          </w:tcPr>
          <w:p w14:paraId="68EEFE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Background check: mark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user_coupons</w:t>
            </w:r>
            <w:r>
              <w:rPr>
                <w:b w:val="0"/>
                <w:i w:val="0"/>
                <w:sz w:val="20"/>
                <w:u w:val="none"/>
              </w:rPr>
              <w:t xml:space="preserve"> as expired if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expiry_date</w:t>
            </w:r>
            <w:r>
              <w:rPr>
                <w:b w:val="0"/>
                <w:i w:val="0"/>
                <w:sz w:val="20"/>
                <w:u w:val="none"/>
              </w:rPr>
              <w:t xml:space="preserve"> passed and status is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unused</w:t>
            </w:r>
            <w:r>
              <w:rPr>
                <w:b w:val="0"/>
                <w:i w:val="0"/>
                <w:sz w:val="20"/>
                <w:u w:val="none"/>
              </w:rPr>
              <w:t>. Can be a simple migration or cron.</w:t>
            </w:r>
          </w:p>
        </w:tc>
        <w:tc>
          <w:tcPr>
            <w:tcW w:w="1728" w:type="dxa"/>
          </w:tcPr>
          <w:p w14:paraId="6F29F0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N/A</w:t>
            </w:r>
          </w:p>
        </w:tc>
        <w:tc>
          <w:tcPr>
            <w:tcW w:w="1728" w:type="dxa"/>
          </w:tcPr>
          <w:p w14:paraId="12E2B4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4</w:t>
            </w:r>
          </w:p>
        </w:tc>
      </w:tr>
      <w:tr w14:paraId="39D0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DEEAF1"/>
          </w:tcPr>
          <w:p w14:paraId="34F63A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REW-08</w:t>
            </w:r>
          </w:p>
        </w:tc>
        <w:tc>
          <w:tcPr>
            <w:tcW w:w="1728" w:type="dxa"/>
            <w:shd w:val="clear" w:color="auto" w:fill="DEEAF1"/>
          </w:tcPr>
          <w:p w14:paraId="167D59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quantity enforcement</w:t>
            </w:r>
          </w:p>
        </w:tc>
        <w:tc>
          <w:tcPr>
            <w:tcW w:w="1728" w:type="dxa"/>
            <w:shd w:val="clear" w:color="auto" w:fill="DEEAF1"/>
          </w:tcPr>
          <w:p w14:paraId="032C1DD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Decrement quantity atomically. Prevent overselling (race condition safe). Auto-set status to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depleted</w:t>
            </w:r>
            <w:r>
              <w:rPr>
                <w:b w:val="0"/>
                <w:i w:val="0"/>
                <w:sz w:val="20"/>
                <w:u w:val="none"/>
              </w:rPr>
              <w:t xml:space="preserve"> when quantity reaches 0.</w:t>
            </w:r>
          </w:p>
        </w:tc>
        <w:tc>
          <w:tcPr>
            <w:tcW w:w="1728" w:type="dxa"/>
            <w:shd w:val="clear" w:color="auto" w:fill="DEEAF1"/>
          </w:tcPr>
          <w:p w14:paraId="280BB07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Part of REW-03</w:t>
            </w:r>
          </w:p>
        </w:tc>
        <w:tc>
          <w:tcPr>
            <w:tcW w:w="1728" w:type="dxa"/>
            <w:shd w:val="clear" w:color="auto" w:fill="DEEAF1"/>
          </w:tcPr>
          <w:p w14:paraId="177465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Sprint 3</w:t>
            </w:r>
          </w:p>
        </w:tc>
      </w:tr>
    </w:tbl>
    <w:p w14:paraId="6CCF65E6"/>
    <w:p w14:paraId="415EB7B4"/>
    <w:p w14:paraId="34B542CD"/>
    <w:p w14:paraId="3C0BD30D">
      <w:pPr>
        <w:pStyle w:val="4"/>
      </w:pPr>
      <w:r>
        <w:rPr>
          <w:b/>
          <w:i w:val="0"/>
          <w:color w:val="2E74B5"/>
          <w:sz w:val="30"/>
          <w:u w:val="none"/>
        </w:rPr>
        <w:t>Mobile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33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5500F9D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62FF22B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699E6B3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73C1147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7647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96A3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</w:t>
            </w:r>
          </w:p>
        </w:tc>
        <w:tc>
          <w:tcPr>
            <w:tcW w:w="2160" w:type="dxa"/>
          </w:tcPr>
          <w:p w14:paraId="79FFF6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screen</w:t>
            </w:r>
          </w:p>
        </w:tc>
        <w:tc>
          <w:tcPr>
            <w:tcW w:w="2160" w:type="dxa"/>
          </w:tcPr>
          <w:p w14:paraId="7904993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Grid/list of available coupons. Card shows title, points cost, remaining quantity. Tap for detail. Favorite toggle.</w:t>
            </w:r>
          </w:p>
        </w:tc>
        <w:tc>
          <w:tcPr>
            <w:tcW w:w="2160" w:type="dxa"/>
          </w:tcPr>
          <w:p w14:paraId="7F2F11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</w:tr>
      <w:tr w14:paraId="2EFE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6CEBB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REW-M02</w:t>
            </w:r>
          </w:p>
        </w:tc>
        <w:tc>
          <w:tcPr>
            <w:tcW w:w="2160" w:type="dxa"/>
            <w:shd w:val="clear" w:color="auto" w:fill="DEEAF1"/>
          </w:tcPr>
          <w:p w14:paraId="6C224E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detail screen</w:t>
            </w:r>
          </w:p>
        </w:tc>
        <w:tc>
          <w:tcPr>
            <w:tcW w:w="2160" w:type="dxa"/>
            <w:shd w:val="clear" w:color="auto" w:fill="DEEAF1"/>
          </w:tcPr>
          <w:p w14:paraId="736F6F0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Full description, image, points required, expiry date, quantity remaining. Redeem button.</w:t>
            </w:r>
          </w:p>
        </w:tc>
        <w:tc>
          <w:tcPr>
            <w:tcW w:w="2160" w:type="dxa"/>
            <w:shd w:val="clear" w:color="auto" w:fill="DEEAF1"/>
          </w:tcPr>
          <w:p w14:paraId="7D5444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7EF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2B8C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REW-M03</w:t>
            </w:r>
          </w:p>
        </w:tc>
        <w:tc>
          <w:tcPr>
            <w:tcW w:w="2160" w:type="dxa"/>
          </w:tcPr>
          <w:p w14:paraId="3D4E9C0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confirmation</w:t>
            </w:r>
          </w:p>
        </w:tc>
        <w:tc>
          <w:tcPr>
            <w:tcW w:w="2160" w:type="dxa"/>
          </w:tcPr>
          <w:p w14:paraId="28A674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Summary of coupon details. Confirm button. Shows points balance before/after. Cancel option.</w:t>
            </w:r>
          </w:p>
        </w:tc>
        <w:tc>
          <w:tcPr>
            <w:tcW w:w="2160" w:type="dxa"/>
          </w:tcPr>
          <w:p w14:paraId="768EE3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</w:tr>
      <w:tr w14:paraId="539D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538F4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REW-M04</w:t>
            </w:r>
          </w:p>
        </w:tc>
        <w:tc>
          <w:tcPr>
            <w:tcW w:w="2160" w:type="dxa"/>
            <w:shd w:val="clear" w:color="auto" w:fill="DEEAF1"/>
          </w:tcPr>
          <w:p w14:paraId="3C18BD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display screen</w:t>
            </w:r>
          </w:p>
        </w:tc>
        <w:tc>
          <w:tcPr>
            <w:tcW w:w="2160" w:type="dxa"/>
            <w:shd w:val="clear" w:color="auto" w:fill="DEEAF1"/>
          </w:tcPr>
          <w:p w14:paraId="35A5F1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Large 6-digit PIN display after successful redemption. "Copy PIN" button. Expiry date shown. Instructions: "Show this PIN to claim your reward."</w:t>
            </w:r>
          </w:p>
        </w:tc>
        <w:tc>
          <w:tcPr>
            <w:tcW w:w="2160" w:type="dxa"/>
            <w:shd w:val="clear" w:color="auto" w:fill="DEEAF1"/>
          </w:tcPr>
          <w:p w14:paraId="6096DC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</w:tr>
    </w:tbl>
    <w:p w14:paraId="1D6D5B6F"/>
    <w:p w14:paraId="4438E5B2">
      <w:pPr>
        <w:pStyle w:val="4"/>
      </w:pPr>
      <w:r>
        <w:rPr>
          <w:b/>
          <w:i w:val="0"/>
          <w:color w:val="2E74B5"/>
          <w:sz w:val="30"/>
          <w:u w:val="none"/>
        </w:rPr>
        <w:t>Web Screens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387"/>
        <w:gridCol w:w="2160"/>
      </w:tblGrid>
      <w:tr w14:paraId="0644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6C08734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C92EFA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4AB796E9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6DAB3C3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0165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09D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</w:t>
            </w:r>
          </w:p>
        </w:tc>
        <w:tc>
          <w:tcPr>
            <w:tcW w:w="2160" w:type="dxa"/>
          </w:tcPr>
          <w:p w14:paraId="6DFB05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160" w:type="dxa"/>
          </w:tcPr>
          <w:p w14:paraId="7BE7F9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list with status filters (active/inactive/depleted). Create coupon form. Edit coupon. View redemption count.</w:t>
            </w:r>
          </w:p>
        </w:tc>
        <w:tc>
          <w:tcPr>
            <w:tcW w:w="2160" w:type="dxa"/>
          </w:tcPr>
          <w:p w14:paraId="5BF698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D23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D22FF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REW-W02</w:t>
            </w:r>
          </w:p>
        </w:tc>
        <w:tc>
          <w:tcPr>
            <w:tcW w:w="2160" w:type="dxa"/>
            <w:shd w:val="clear" w:color="auto" w:fill="DEEAF1"/>
          </w:tcPr>
          <w:p w14:paraId="6C2B17E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160" w:type="dxa"/>
            <w:shd w:val="clear" w:color="auto" w:fill="DEEAF1"/>
          </w:tcPr>
          <w:p w14:paraId="7FBF0E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Simple 6-digit input field. Submit button. Success: shows volunteer name + coupon name + "Mark as issued" confirmation. Failure: wrong PIN / already used / expired messages.</w:t>
            </w:r>
          </w:p>
        </w:tc>
        <w:tc>
          <w:tcPr>
            <w:tcW w:w="2160" w:type="dxa"/>
            <w:shd w:val="clear" w:color="auto" w:fill="DEEAF1"/>
          </w:tcPr>
          <w:p w14:paraId="33408A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</w:tr>
      <w:tr w14:paraId="5536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933E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REW-W03</w:t>
            </w:r>
          </w:p>
        </w:tc>
        <w:tc>
          <w:tcPr>
            <w:tcW w:w="2160" w:type="dxa"/>
          </w:tcPr>
          <w:p w14:paraId="677E253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redemption audit</w:t>
            </w:r>
          </w:p>
        </w:tc>
        <w:tc>
          <w:tcPr>
            <w:tcW w:w="2160" w:type="dxa"/>
          </w:tcPr>
          <w:p w14:paraId="20052D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Table of all redemptions: volunteer, coupon, PIN (masked), status, date, admin who verified. Filterable.</w:t>
            </w:r>
          </w:p>
        </w:tc>
        <w:tc>
          <w:tcPr>
            <w:tcW w:w="2160" w:type="dxa"/>
          </w:tcPr>
          <w:p w14:paraId="098B3D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</w:tr>
    </w:tbl>
    <w:p w14:paraId="14E3CEDA"/>
    <w:p w14:paraId="5DD618D0">
      <w:pPr>
        <w:pStyle w:val="4"/>
      </w:pPr>
      <w:r>
        <w:rPr>
          <w:b/>
          <w:i w:val="0"/>
          <w:color w:val="2E74B5"/>
          <w:sz w:val="30"/>
          <w:u w:val="none"/>
        </w:rPr>
        <w:t>Testing Checklist (Grace)</w:t>
      </w:r>
    </w:p>
    <w:p w14:paraId="4DA297FD">
      <w:pPr>
        <w:pStyle w:val="23"/>
        <w:spacing w:after="60"/>
        <w:ind w:left="283"/>
      </w:pPr>
      <w:r>
        <w:rPr>
          <w:b w:val="0"/>
          <w:i w:val="0"/>
          <w:u w:val="none"/>
        </w:rPr>
        <w:t>[ ] Admin creates coupon → appears in volunteer browse</w:t>
      </w:r>
    </w:p>
    <w:p w14:paraId="6C0F0AC8">
      <w:pPr>
        <w:pStyle w:val="23"/>
        <w:spacing w:after="60"/>
        <w:ind w:left="283"/>
      </w:pPr>
      <w:r>
        <w:rPr>
          <w:b w:val="0"/>
          <w:i w:val="0"/>
          <w:u w:val="none"/>
        </w:rPr>
        <w:t>[ ] Volunteer redeems with sufficient points → PIN generated, points deducted, quantity decremented</w:t>
      </w:r>
    </w:p>
    <w:p w14:paraId="332766CC">
      <w:pPr>
        <w:pStyle w:val="23"/>
        <w:spacing w:after="60"/>
        <w:ind w:left="283"/>
      </w:pPr>
      <w:r>
        <w:rPr>
          <w:b w:val="0"/>
          <w:i w:val="0"/>
          <w:u w:val="none"/>
        </w:rPr>
        <w:t>[ ] Volunteer redeems with insufficient points → error shown</w:t>
      </w:r>
    </w:p>
    <w:p w14:paraId="41C731DE">
      <w:pPr>
        <w:pStyle w:val="23"/>
        <w:spacing w:after="60"/>
        <w:ind w:left="283"/>
      </w:pPr>
      <w:r>
        <w:rPr>
          <w:b w:val="0"/>
          <w:i w:val="0"/>
          <w:u w:val="none"/>
        </w:rPr>
        <w:t>[ ] Redeem expired coupon → error shown</w:t>
      </w:r>
    </w:p>
    <w:p w14:paraId="63420D34">
      <w:pPr>
        <w:pStyle w:val="23"/>
        <w:spacing w:after="60"/>
        <w:ind w:left="283"/>
      </w:pPr>
      <w:r>
        <w:rPr>
          <w:b w:val="0"/>
          <w:i w:val="0"/>
          <w:u w:val="none"/>
        </w:rPr>
        <w:t>[ ] Redeem last available coupon → works, next request shows depleted</w:t>
      </w:r>
    </w:p>
    <w:p w14:paraId="5B9D9F63">
      <w:pPr>
        <w:pStyle w:val="23"/>
        <w:spacing w:after="60"/>
        <w:ind w:left="283"/>
      </w:pPr>
      <w:r>
        <w:rPr>
          <w:b w:val="0"/>
          <w:i w:val="0"/>
          <w:u w:val="none"/>
        </w:rPr>
        <w:t>[ ] Two concurrent redemption requests → no overselling (race condition safe)</w:t>
      </w:r>
    </w:p>
    <w:p w14:paraId="59780DF5">
      <w:pPr>
        <w:pStyle w:val="23"/>
        <w:spacing w:after="60"/>
        <w:ind w:left="283"/>
      </w:pPr>
      <w:r>
        <w:rPr>
          <w:b w:val="0"/>
          <w:i w:val="0"/>
          <w:u w:val="none"/>
        </w:rPr>
        <w:t>[ ] PIN is exactly 6 digits, numeric only</w:t>
      </w:r>
    </w:p>
    <w:p w14:paraId="4FD274B9">
      <w:pPr>
        <w:pStyle w:val="23"/>
        <w:spacing w:after="60"/>
        <w:ind w:left="283"/>
      </w:pPr>
      <w:r>
        <w:rPr>
          <w:b w:val="0"/>
          <w:i w:val="0"/>
          <w:u w:val="none"/>
        </w:rPr>
        <w:t>[ ] No two PINs are the same</w:t>
      </w:r>
    </w:p>
    <w:p w14:paraId="251B3186">
      <w:pPr>
        <w:pStyle w:val="23"/>
        <w:spacing w:after="60"/>
        <w:ind w:left="283"/>
      </w:pPr>
      <w:r>
        <w:rPr>
          <w:b w:val="0"/>
          <w:i w:val="0"/>
          <w:u w:val="none"/>
        </w:rPr>
        <w:t>[ ] Admin enters correct PIN → volunteer name + coupon name shown</w:t>
      </w:r>
    </w:p>
    <w:p w14:paraId="5B4327F5">
      <w:pPr>
        <w:pStyle w:val="23"/>
        <w:spacing w:after="60"/>
        <w:ind w:left="283"/>
      </w:pPr>
      <w:r>
        <w:rPr>
          <w:b w:val="0"/>
          <w:i w:val="0"/>
          <w:u w:val="none"/>
        </w:rPr>
        <w:t>[ ] Admin enters wrong PIN → error</w:t>
      </w:r>
    </w:p>
    <w:p w14:paraId="03BF6BD4">
      <w:pPr>
        <w:pStyle w:val="23"/>
        <w:spacing w:after="60"/>
        <w:ind w:left="283"/>
      </w:pPr>
      <w:r>
        <w:rPr>
          <w:b w:val="0"/>
          <w:i w:val="0"/>
          <w:u w:val="none"/>
        </w:rPr>
        <w:t>[ ] Admin verifies already-used PIN → error</w:t>
      </w:r>
    </w:p>
    <w:p w14:paraId="299F3A3B">
      <w:pPr>
        <w:pStyle w:val="23"/>
        <w:spacing w:after="60"/>
        <w:ind w:left="283"/>
      </w:pPr>
      <w:r>
        <w:rPr>
          <w:b w:val="0"/>
          <w:i w:val="0"/>
          <w:u w:val="none"/>
        </w:rPr>
        <w:t>[ ] Verify expired PIN → error</w:t>
      </w:r>
    </w:p>
    <w:p w14:paraId="260D79E9">
      <w:pPr>
        <w:pStyle w:val="23"/>
        <w:spacing w:after="60"/>
        <w:ind w:left="283"/>
      </w:pPr>
      <w:r>
        <w:rPr>
          <w:b w:val="0"/>
          <w:i w:val="0"/>
          <w:u w:val="none"/>
        </w:rPr>
        <w:t>[ ] Audit log shows all actions with timestamps and admin who performed them</w:t>
      </w:r>
    </w:p>
    <w:p w14:paraId="00697CA9">
      <w:pPr>
        <w:pStyle w:val="23"/>
        <w:spacing w:after="60"/>
        <w:ind w:left="283"/>
      </w:pPr>
      <w:r>
        <w:rPr>
          <w:b w:val="0"/>
          <w:i w:val="0"/>
          <w:u w:val="none"/>
        </w:rPr>
        <w:t>[ ] Expired user coupons correctly marked as expired</w:t>
      </w:r>
    </w:p>
    <w:p w14:paraId="6A78D5A5">
      <w:pPr>
        <w:pStyle w:val="23"/>
        <w:spacing w:after="60"/>
        <w:ind w:left="283"/>
      </w:pPr>
      <w:r>
        <w:rPr>
          <w:b w:val="0"/>
          <w:i w:val="0"/>
          <w:u w:val="none"/>
        </w:rPr>
        <w:t>[ ] Web portal coupon management works (create, edit, filter)</w:t>
      </w:r>
    </w:p>
    <w:p w14:paraId="3D3C001B">
      <w:pPr>
        <w:pBdr>
          <w:bottom w:val="single" w:color="AAAAAA" w:sz="6" w:space="1"/>
        </w:pBdr>
      </w:pPr>
    </w:p>
    <w:p w14:paraId="164BA98A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1E1B3141">
      <w:pPr>
        <w:pStyle w:val="3"/>
      </w:pPr>
      <w:r>
        <w:rPr>
          <w:b/>
          <w:i w:val="0"/>
          <w:color w:val="2E74B5"/>
          <w:sz w:val="36"/>
          <w:u w:val="none"/>
        </w:rPr>
        <w:t>Frontend Foundation — Grace (Lead) + Everyone</w:t>
      </w:r>
    </w:p>
    <w:p w14:paraId="0DD140F5">
      <w:pPr>
        <w:spacing w:after="120"/>
      </w:pPr>
      <w:r>
        <w:rPr>
          <w:b w:val="0"/>
          <w:i/>
          <w:u w:val="none"/>
        </w:rPr>
        <w:t>Shared mobile app infrastructure and web app portals that span all workflows.</w:t>
      </w:r>
    </w:p>
    <w:p w14:paraId="3F1B911B">
      <w:pPr>
        <w:pStyle w:val="4"/>
      </w:pPr>
      <w:r>
        <w:rPr>
          <w:b/>
          <w:i w:val="0"/>
          <w:color w:val="2E74B5"/>
          <w:sz w:val="30"/>
          <w:u w:val="none"/>
        </w:rPr>
        <w:t>Mobile App (Expo)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952"/>
        <w:gridCol w:w="3290"/>
        <w:gridCol w:w="1238"/>
      </w:tblGrid>
      <w:tr w14:paraId="1F70E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7099657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952" w:type="dxa"/>
            <w:shd w:val="clear" w:color="auto" w:fill="1F497D"/>
          </w:tcPr>
          <w:p w14:paraId="498C4FD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290" w:type="dxa"/>
            <w:shd w:val="clear" w:color="auto" w:fill="1F497D"/>
          </w:tcPr>
          <w:p w14:paraId="062D52B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1238" w:type="dxa"/>
            <w:shd w:val="clear" w:color="auto" w:fill="1F497D"/>
          </w:tcPr>
          <w:p w14:paraId="72244AC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7701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E3EE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  <w:tc>
          <w:tcPr>
            <w:tcW w:w="1952" w:type="dxa"/>
          </w:tcPr>
          <w:p w14:paraId="741B26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Project setup</w:t>
            </w:r>
          </w:p>
        </w:tc>
        <w:tc>
          <w:tcPr>
            <w:tcW w:w="3290" w:type="dxa"/>
          </w:tcPr>
          <w:p w14:paraId="1A96FF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Initialize Expo project with file-based routing. Configure tabs layout (Home, Events, Rewards, Profile). Wire shared theme constants.</w:t>
            </w:r>
          </w:p>
        </w:tc>
        <w:tc>
          <w:tcPr>
            <w:tcW w:w="1238" w:type="dxa"/>
          </w:tcPr>
          <w:p w14:paraId="2E366C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</w:tr>
      <w:tr w14:paraId="6098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D6C90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MOB-02</w:t>
            </w:r>
          </w:p>
        </w:tc>
        <w:tc>
          <w:tcPr>
            <w:tcW w:w="1952" w:type="dxa"/>
            <w:shd w:val="clear" w:color="auto" w:fill="DEEAF1"/>
          </w:tcPr>
          <w:p w14:paraId="02A69D5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Navigation structure</w:t>
            </w:r>
          </w:p>
        </w:tc>
        <w:tc>
          <w:tcPr>
            <w:tcW w:w="3290" w:type="dxa"/>
            <w:shd w:val="clear" w:color="auto" w:fill="DEEAF1"/>
          </w:tcPr>
          <w:p w14:paraId="0A716B0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Set up stack navigators per tab. Deep-link support. Auth flow (login/register) vs main tabs.</w:t>
            </w:r>
          </w:p>
        </w:tc>
        <w:tc>
          <w:tcPr>
            <w:tcW w:w="1238" w:type="dxa"/>
            <w:shd w:val="clear" w:color="auto" w:fill="DEEAF1"/>
          </w:tcPr>
          <w:p w14:paraId="10F54B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2D58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30DB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MOB-03</w:t>
            </w:r>
          </w:p>
        </w:tc>
        <w:tc>
          <w:tcPr>
            <w:tcW w:w="1952" w:type="dxa"/>
          </w:tcPr>
          <w:p w14:paraId="2785DC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UI components</w:t>
            </w:r>
          </w:p>
        </w:tc>
        <w:tc>
          <w:tcPr>
            <w:tcW w:w="3290" w:type="dxa"/>
          </w:tcPr>
          <w:p w14:paraId="7C1423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Button, Input, Card, Badge, LoadingSpinner, EmptyState, ErrorState, Toast. Reusable across all screens.</w:t>
            </w:r>
          </w:p>
        </w:tc>
        <w:tc>
          <w:tcPr>
            <w:tcW w:w="1238" w:type="dxa"/>
          </w:tcPr>
          <w:p w14:paraId="3E279E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0BC9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ACE9B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MOB-04</w:t>
            </w:r>
          </w:p>
        </w:tc>
        <w:tc>
          <w:tcPr>
            <w:tcW w:w="1952" w:type="dxa"/>
            <w:shd w:val="clear" w:color="auto" w:fill="DEEAF1"/>
          </w:tcPr>
          <w:p w14:paraId="6B5642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Home dashboard</w:t>
            </w:r>
          </w:p>
        </w:tc>
        <w:tc>
          <w:tcPr>
            <w:tcW w:w="3290" w:type="dxa"/>
            <w:shd w:val="clear" w:color="auto" w:fill="DEEAF1"/>
          </w:tcPr>
          <w:p w14:paraId="504446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Volunteer: points balance, upcoming events preview, quick QR code access. Organizer: event management shortcuts.</w:t>
            </w:r>
          </w:p>
        </w:tc>
        <w:tc>
          <w:tcPr>
            <w:tcW w:w="1238" w:type="dxa"/>
            <w:shd w:val="clear" w:color="auto" w:fill="DEEAF1"/>
          </w:tcPr>
          <w:p w14:paraId="5EC5130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</w:tr>
      <w:tr w14:paraId="1C07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58CD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MOB-05</w:t>
            </w:r>
          </w:p>
        </w:tc>
        <w:tc>
          <w:tcPr>
            <w:tcW w:w="1952" w:type="dxa"/>
          </w:tcPr>
          <w:p w14:paraId="15A86FF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3290" w:type="dxa"/>
          </w:tcPr>
          <w:p w14:paraId="009586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EVT-M02. Full event info, join/cancel, favorite, calendar add.</w:t>
            </w:r>
          </w:p>
        </w:tc>
        <w:tc>
          <w:tcPr>
            <w:tcW w:w="1238" w:type="dxa"/>
          </w:tcPr>
          <w:p w14:paraId="018BD3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EVT-01, EVT-03</w:t>
            </w:r>
          </w:p>
        </w:tc>
      </w:tr>
      <w:tr w14:paraId="0CE2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28026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MOB-06</w:t>
            </w:r>
          </w:p>
        </w:tc>
        <w:tc>
          <w:tcPr>
            <w:tcW w:w="1952" w:type="dxa"/>
            <w:shd w:val="clear" w:color="auto" w:fill="DEEAF1"/>
          </w:tcPr>
          <w:p w14:paraId="0529DC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3290" w:type="dxa"/>
            <w:shd w:val="clear" w:color="auto" w:fill="DEEAF1"/>
          </w:tcPr>
          <w:p w14:paraId="22C497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EVT-M03. Camera scanner for organizers. QR display for volunteers.</w:t>
            </w:r>
          </w:p>
        </w:tc>
        <w:tc>
          <w:tcPr>
            <w:tcW w:w="1238" w:type="dxa"/>
            <w:shd w:val="clear" w:color="auto" w:fill="DEEAF1"/>
          </w:tcPr>
          <w:p w14:paraId="48EA79F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</w:tr>
      <w:tr w14:paraId="10BD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198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MOB-07</w:t>
            </w:r>
          </w:p>
        </w:tc>
        <w:tc>
          <w:tcPr>
            <w:tcW w:w="1952" w:type="dxa"/>
          </w:tcPr>
          <w:p w14:paraId="288C2D5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Rewards screens</w:t>
            </w:r>
          </w:p>
        </w:tc>
        <w:tc>
          <w:tcPr>
            <w:tcW w:w="3290" w:type="dxa"/>
          </w:tcPr>
          <w:p w14:paraId="0F77A76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REW-M01 to REW-M04. Browse, detail, confirm, PIN display.</w:t>
            </w:r>
          </w:p>
        </w:tc>
        <w:tc>
          <w:tcPr>
            <w:tcW w:w="1238" w:type="dxa"/>
          </w:tcPr>
          <w:p w14:paraId="70D2EB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REW-02, REW-03</w:t>
            </w:r>
          </w:p>
        </w:tc>
      </w:tr>
      <w:tr w14:paraId="753F3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994F4D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MOB-08</w:t>
            </w:r>
          </w:p>
        </w:tc>
        <w:tc>
          <w:tcPr>
            <w:tcW w:w="1952" w:type="dxa"/>
            <w:shd w:val="clear" w:color="auto" w:fill="DEEAF1"/>
          </w:tcPr>
          <w:p w14:paraId="0D8A7A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&amp; Q&amp;A screens</w:t>
            </w:r>
          </w:p>
        </w:tc>
        <w:tc>
          <w:tcPr>
            <w:tcW w:w="3290" w:type="dxa"/>
            <w:shd w:val="clear" w:color="auto" w:fill="DEEAF1"/>
          </w:tcPr>
          <w:p w14:paraId="084BC6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EVT-M04, EVT-M06. Rating, comments, questions list.</w:t>
            </w:r>
          </w:p>
        </w:tc>
        <w:tc>
          <w:tcPr>
            <w:tcW w:w="1238" w:type="dxa"/>
            <w:shd w:val="clear" w:color="auto" w:fill="DEEAF1"/>
          </w:tcPr>
          <w:p w14:paraId="36870E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EVT-06, EVT-08</w:t>
            </w:r>
          </w:p>
        </w:tc>
      </w:tr>
    </w:tbl>
    <w:p w14:paraId="10A9E744"/>
    <w:p w14:paraId="2FC89F9E">
      <w:pPr>
        <w:pStyle w:val="4"/>
      </w:pPr>
      <w:r>
        <w:rPr>
          <w:b/>
          <w:i w:val="0"/>
          <w:color w:val="2E74B5"/>
          <w:sz w:val="30"/>
          <w:u w:val="none"/>
        </w:rPr>
        <w:t>Web App (React)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5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72345D6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7290BA7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261E6D6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061518A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14:paraId="0AB6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E6A8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  <w:tc>
          <w:tcPr>
            <w:tcW w:w="2160" w:type="dxa"/>
          </w:tcPr>
          <w:p w14:paraId="700870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project setup</w:t>
            </w:r>
          </w:p>
        </w:tc>
        <w:tc>
          <w:tcPr>
            <w:tcW w:w="2160" w:type="dxa"/>
          </w:tcPr>
          <w:p w14:paraId="464293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Initialize React (Vite) project. Configure React Router. Sidebar + header layout. Role-based navigation.</w:t>
            </w:r>
          </w:p>
        </w:tc>
        <w:tc>
          <w:tcPr>
            <w:tcW w:w="2160" w:type="dxa"/>
          </w:tcPr>
          <w:p w14:paraId="76E4367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</w:tr>
      <w:tr w14:paraId="4FB1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78EF7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WEB-02</w:t>
            </w:r>
          </w:p>
        </w:tc>
        <w:tc>
          <w:tcPr>
            <w:tcW w:w="2160" w:type="dxa"/>
            <w:shd w:val="clear" w:color="auto" w:fill="DEEAF1"/>
          </w:tcPr>
          <w:p w14:paraId="12F9F3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web components</w:t>
            </w:r>
          </w:p>
        </w:tc>
        <w:tc>
          <w:tcPr>
            <w:tcW w:w="2160" w:type="dxa"/>
            <w:shd w:val="clear" w:color="auto" w:fill="DEEAF1"/>
          </w:tcPr>
          <w:p w14:paraId="5CD08E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Reusable UI kit for web: DataTable, Form fields, Modal, Toast, Pagination.</w:t>
            </w:r>
          </w:p>
        </w:tc>
        <w:tc>
          <w:tcPr>
            <w:tcW w:w="2160" w:type="dxa"/>
            <w:shd w:val="clear" w:color="auto" w:fill="DEEAF1"/>
          </w:tcPr>
          <w:p w14:paraId="0876E3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</w:tr>
      <w:tr w14:paraId="4714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8CD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WEB-03</w:t>
            </w:r>
          </w:p>
        </w:tc>
        <w:tc>
          <w:tcPr>
            <w:tcW w:w="2160" w:type="dxa"/>
          </w:tcPr>
          <w:p w14:paraId="441D17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160" w:type="dxa"/>
          </w:tcPr>
          <w:p w14:paraId="640931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list table, search, suspend/reactivate action. User detail view.</w:t>
            </w:r>
          </w:p>
        </w:tc>
        <w:tc>
          <w:tcPr>
            <w:tcW w:w="2160" w:type="dxa"/>
          </w:tcPr>
          <w:p w14:paraId="09F2C1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</w:tr>
      <w:tr w14:paraId="5D62A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083A39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WEB-04</w:t>
            </w:r>
          </w:p>
        </w:tc>
        <w:tc>
          <w:tcPr>
            <w:tcW w:w="2160" w:type="dxa"/>
            <w:shd w:val="clear" w:color="auto" w:fill="DEEAF1"/>
          </w:tcPr>
          <w:p w14:paraId="7E3520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160" w:type="dxa"/>
            <w:shd w:val="clear" w:color="auto" w:fill="DEEAF1"/>
          </w:tcPr>
          <w:p w14:paraId="021D702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Pending orgs list, view documents, approve/reject buttons. History of approved orgs.</w:t>
            </w:r>
          </w:p>
        </w:tc>
        <w:tc>
          <w:tcPr>
            <w:tcW w:w="2160" w:type="dxa"/>
            <w:shd w:val="clear" w:color="auto" w:fill="DEEAF1"/>
          </w:tcPr>
          <w:p w14:paraId="08EF0CC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</w:tr>
      <w:tr w14:paraId="7DAE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0FA4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WEB-05</w:t>
            </w:r>
          </w:p>
        </w:tc>
        <w:tc>
          <w:tcPr>
            <w:tcW w:w="2160" w:type="dxa"/>
          </w:tcPr>
          <w:p w14:paraId="5849EEB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160" w:type="dxa"/>
          </w:tcPr>
          <w:p w14:paraId="7F1CAA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REW-W01. Coupon list, create/edit form.</w:t>
            </w:r>
          </w:p>
        </w:tc>
        <w:tc>
          <w:tcPr>
            <w:tcW w:w="2160" w:type="dxa"/>
          </w:tcPr>
          <w:p w14:paraId="205702C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</w:tr>
      <w:tr w14:paraId="7850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22E28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WEB-06</w:t>
            </w:r>
          </w:p>
        </w:tc>
        <w:tc>
          <w:tcPr>
            <w:tcW w:w="2160" w:type="dxa"/>
            <w:shd w:val="clear" w:color="auto" w:fill="DEEAF1"/>
          </w:tcPr>
          <w:p w14:paraId="260EF49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160" w:type="dxa"/>
            <w:shd w:val="clear" w:color="auto" w:fill="DEEAF1"/>
          </w:tcPr>
          <w:p w14:paraId="2AD0AB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REW-W02. Simple PIN entry + verification result.</w:t>
            </w:r>
          </w:p>
        </w:tc>
        <w:tc>
          <w:tcPr>
            <w:tcW w:w="2160" w:type="dxa"/>
            <w:shd w:val="clear" w:color="auto" w:fill="DEEAF1"/>
          </w:tcPr>
          <w:p w14:paraId="490F063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</w:tr>
      <w:tr w14:paraId="281D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FF94F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WEB-07</w:t>
            </w:r>
          </w:p>
        </w:tc>
        <w:tc>
          <w:tcPr>
            <w:tcW w:w="2160" w:type="dxa"/>
          </w:tcPr>
          <w:p w14:paraId="04650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audit &amp; reports</w:t>
            </w:r>
          </w:p>
        </w:tc>
        <w:tc>
          <w:tcPr>
            <w:tcW w:w="2160" w:type="dxa"/>
          </w:tcPr>
          <w:p w14:paraId="354547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Built from REW-W03. Redemption log table, points activity summary.</w:t>
            </w:r>
          </w:p>
        </w:tc>
        <w:tc>
          <w:tcPr>
            <w:tcW w:w="2160" w:type="dxa"/>
          </w:tcPr>
          <w:p w14:paraId="567BB4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</w:tr>
    </w:tbl>
    <w:p w14:paraId="52C4B099"/>
    <w:p w14:paraId="29C01C97">
      <w:pPr>
        <w:pStyle w:val="4"/>
      </w:pPr>
      <w:r>
        <w:rPr>
          <w:b/>
          <w:i w:val="0"/>
          <w:color w:val="2E74B5"/>
          <w:sz w:val="30"/>
          <w:u w:val="none"/>
        </w:rPr>
        <w:t>Gap Tasks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43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  <w:shd w:val="clear" w:color="auto" w:fill="1F497D"/>
          </w:tcPr>
          <w:p w14:paraId="575C75C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160" w:type="dxa"/>
            <w:shd w:val="clear" w:color="auto" w:fill="1F497D"/>
          </w:tcPr>
          <w:p w14:paraId="26F7887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160" w:type="dxa"/>
            <w:shd w:val="clear" w:color="auto" w:fill="1F497D"/>
          </w:tcPr>
          <w:p w14:paraId="7B8EBB1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  <w:tc>
          <w:tcPr>
            <w:tcW w:w="2160" w:type="dxa"/>
            <w:shd w:val="clear" w:color="auto" w:fill="1F497D"/>
          </w:tcPr>
          <w:p w14:paraId="089F0F8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Who</w:t>
            </w:r>
          </w:p>
        </w:tc>
      </w:tr>
      <w:tr w14:paraId="1E81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3034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</w:t>
            </w:r>
          </w:p>
        </w:tc>
        <w:tc>
          <w:tcPr>
            <w:tcW w:w="2160" w:type="dxa"/>
          </w:tcPr>
          <w:p w14:paraId="03E7AC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Loading/error state audit</w:t>
            </w:r>
          </w:p>
        </w:tc>
        <w:tc>
          <w:tcPr>
            <w:tcW w:w="2160" w:type="dxa"/>
          </w:tcPr>
          <w:p w14:paraId="499505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Verify every screen handles: loading (spinner), empty (message), error (retry). Fix any blank-screen states.</w:t>
            </w:r>
          </w:p>
        </w:tc>
        <w:tc>
          <w:tcPr>
            <w:tcW w:w="2160" w:type="dxa"/>
          </w:tcPr>
          <w:p w14:paraId="23A41C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</w:tr>
      <w:tr w14:paraId="0F6D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07807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2160" w:type="dxa"/>
            <w:shd w:val="clear" w:color="auto" w:fill="DEEAF1"/>
          </w:tcPr>
          <w:p w14:paraId="05646CA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integration audit</w:t>
            </w:r>
          </w:p>
        </w:tc>
        <w:tc>
          <w:tcPr>
            <w:tcW w:w="2160" w:type="dxa"/>
            <w:shd w:val="clear" w:color="auto" w:fill="DEEAF1"/>
          </w:tcPr>
          <w:p w14:paraId="6C4D15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Confirm all mobile/web screens call live APIs, not mock data. Verify error propagation from backend to UI.</w:t>
            </w:r>
          </w:p>
        </w:tc>
        <w:tc>
          <w:tcPr>
            <w:tcW w:w="2160" w:type="dxa"/>
            <w:shd w:val="clear" w:color="auto" w:fill="DEEAF1"/>
          </w:tcPr>
          <w:p w14:paraId="1FE78D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</w:tr>
      <w:tr w14:paraId="1C71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7FBC7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GAP-03</w:t>
            </w:r>
          </w:p>
        </w:tc>
        <w:tc>
          <w:tcPr>
            <w:tcW w:w="2160" w:type="dxa"/>
          </w:tcPr>
          <w:p w14:paraId="3A5A201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Documentation</w:t>
            </w:r>
          </w:p>
        </w:tc>
        <w:tc>
          <w:tcPr>
            <w:tcW w:w="2160" w:type="dxa"/>
          </w:tcPr>
          <w:p w14:paraId="3A3665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 xml:space="preserve">Keep </w:t>
            </w:r>
            <w:r>
              <w:rPr>
                <w:rFonts w:ascii="Courier New" w:hAnsi="Courier New"/>
                <w:b w:val="0"/>
                <w:i w:val="0"/>
                <w:color w:val="C7254E"/>
                <w:sz w:val="20"/>
                <w:u w:val="none"/>
              </w:rPr>
              <w:t>docs/api.md</w:t>
            </w:r>
            <w:r>
              <w:rPr>
                <w:b w:val="0"/>
                <w:i w:val="0"/>
                <w:sz w:val="20"/>
                <w:u w:val="none"/>
              </w:rPr>
              <w:t xml:space="preserve"> current. Document every endpoint with request/response examples.</w:t>
            </w:r>
          </w:p>
        </w:tc>
        <w:tc>
          <w:tcPr>
            <w:tcW w:w="2160" w:type="dxa"/>
          </w:tcPr>
          <w:p w14:paraId="0394D1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</w:tr>
      <w:tr w14:paraId="3C88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974384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GAP-04</w:t>
            </w:r>
          </w:p>
        </w:tc>
        <w:tc>
          <w:tcPr>
            <w:tcW w:w="2160" w:type="dxa"/>
            <w:shd w:val="clear" w:color="auto" w:fill="DEEAF1"/>
          </w:tcPr>
          <w:p w14:paraId="37E000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Presentation slides</w:t>
            </w:r>
          </w:p>
        </w:tc>
        <w:tc>
          <w:tcPr>
            <w:tcW w:w="2160" w:type="dxa"/>
            <w:shd w:val="clear" w:color="auto" w:fill="DEEAF1"/>
          </w:tcPr>
          <w:p w14:paraId="6246C3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Capstone presentation: architecture, screenshots, demo script, Q&amp;A prep. Start drafting in Sprint 4.</w:t>
            </w:r>
          </w:p>
        </w:tc>
        <w:tc>
          <w:tcPr>
            <w:tcW w:w="2160" w:type="dxa"/>
            <w:shd w:val="clear" w:color="auto" w:fill="DEEAF1"/>
          </w:tcPr>
          <w:p w14:paraId="45D2AD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</w:tr>
    </w:tbl>
    <w:p w14:paraId="6F8A3EA5"/>
    <w:p w14:paraId="19E887B8">
      <w:pPr>
        <w:pBdr>
          <w:bottom w:val="single" w:color="AAAAAA" w:sz="6" w:space="1"/>
        </w:pBdr>
      </w:pPr>
    </w:p>
    <w:p w14:paraId="647DF743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F9B7C71">
      <w:pPr>
        <w:pStyle w:val="3"/>
      </w:pPr>
      <w:r>
        <w:rPr>
          <w:b/>
          <w:i w:val="0"/>
          <w:color w:val="2E74B5"/>
          <w:sz w:val="36"/>
          <w:u w:val="none"/>
        </w:rPr>
        <w:t>Member Task Summary</w:t>
      </w:r>
    </w:p>
    <w:p w14:paraId="736A2A16">
      <w:pPr>
        <w:pStyle w:val="4"/>
      </w:pPr>
      <w:r>
        <w:rPr>
          <w:b/>
          <w:i w:val="0"/>
          <w:color w:val="2E74B5"/>
          <w:sz w:val="30"/>
          <w:u w:val="none"/>
        </w:rPr>
        <w:t>Xon — Infrastructure + Code Generation Coordinator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72"/>
        <w:gridCol w:w="3488"/>
      </w:tblGrid>
      <w:tr w14:paraId="4D3F7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ED1503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72" w:type="dxa"/>
            <w:shd w:val="clear" w:color="auto" w:fill="1F497D"/>
          </w:tcPr>
          <w:p w14:paraId="4595C38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488" w:type="dxa"/>
            <w:shd w:val="clear" w:color="auto" w:fill="1F497D"/>
          </w:tcPr>
          <w:p w14:paraId="44DC9B6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2E2A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91A0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Infrastructure (INF)</w:t>
            </w:r>
          </w:p>
        </w:tc>
        <w:tc>
          <w:tcPr>
            <w:tcW w:w="2272" w:type="dxa"/>
          </w:tcPr>
          <w:p w14:paraId="3A7ABC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3488" w:type="dxa"/>
          </w:tcPr>
          <w:p w14:paraId="5A3E6C4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scaffolding, DB, migrations, seeds, Git, error handling, audit</w:t>
            </w:r>
          </w:p>
        </w:tc>
      </w:tr>
      <w:tr w14:paraId="7F37F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9C976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Code generation</w:t>
            </w:r>
          </w:p>
        </w:tc>
        <w:tc>
          <w:tcPr>
            <w:tcW w:w="2272" w:type="dxa"/>
            <w:shd w:val="clear" w:color="auto" w:fill="DEEAF1"/>
          </w:tcPr>
          <w:p w14:paraId="528128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3488" w:type="dxa"/>
            <w:shd w:val="clear" w:color="auto" w:fill="DEEAF1"/>
          </w:tcPr>
          <w:p w14:paraId="4CA1EC3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Generates all backend and frontend code via Claude</w:t>
            </w:r>
          </w:p>
        </w:tc>
      </w:tr>
      <w:tr w14:paraId="7E7D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6C824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72" w:type="dxa"/>
          </w:tcPr>
          <w:p w14:paraId="489A20AA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7 core + code gen for all</w:t>
            </w:r>
          </w:p>
        </w:tc>
        <w:tc>
          <w:tcPr>
            <w:tcW w:w="3488" w:type="dxa"/>
          </w:tcPr>
          <w:p w14:paraId="610754EA">
            <w:pPr>
              <w:spacing w:after="0" w:line="240" w:lineRule="auto"/>
            </w:pPr>
          </w:p>
        </w:tc>
      </w:tr>
    </w:tbl>
    <w:p w14:paraId="69CAF89B"/>
    <w:p w14:paraId="5E2242DD">
      <w:pPr>
        <w:pStyle w:val="4"/>
      </w:pPr>
      <w:r>
        <w:rPr>
          <w:b/>
          <w:i w:val="0"/>
          <w:color w:val="2E74B5"/>
          <w:sz w:val="30"/>
          <w:u w:val="none"/>
        </w:rPr>
        <w:t>Nurain — Workflow A: Auth &amp; User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7BD8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F446E0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7E3D948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15AA895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0EE64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12F6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(AUTH)</w:t>
            </w:r>
          </w:p>
        </w:tc>
        <w:tc>
          <w:tcPr>
            <w:tcW w:w="2252" w:type="dxa"/>
          </w:tcPr>
          <w:p w14:paraId="36AE84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3508" w:type="dxa"/>
          </w:tcPr>
          <w:p w14:paraId="7711A6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Registration, login, JWT, roles, organizations, rate limiter</w:t>
            </w:r>
          </w:p>
        </w:tc>
      </w:tr>
      <w:tr w14:paraId="73930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6EF47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(AUTH-M)</w:t>
            </w:r>
          </w:p>
        </w:tc>
        <w:tc>
          <w:tcPr>
            <w:tcW w:w="2252" w:type="dxa"/>
            <w:shd w:val="clear" w:color="auto" w:fill="DEEAF1"/>
          </w:tcPr>
          <w:p w14:paraId="620FCF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16715A8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Register, login, profile, QR display</w:t>
            </w:r>
          </w:p>
        </w:tc>
      </w:tr>
      <w:tr w14:paraId="2F4B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D9F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53171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  <w:tc>
          <w:tcPr>
            <w:tcW w:w="3508" w:type="dxa"/>
          </w:tcPr>
          <w:p w14:paraId="7386BA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0E0A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D900442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3379D32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14 tasks + 14 test checks</w:t>
            </w:r>
          </w:p>
        </w:tc>
        <w:tc>
          <w:tcPr>
            <w:tcW w:w="3508" w:type="dxa"/>
            <w:shd w:val="clear" w:color="auto" w:fill="DEEAF1"/>
          </w:tcPr>
          <w:p w14:paraId="165E13B2">
            <w:pPr>
              <w:spacing w:after="0" w:line="240" w:lineRule="auto"/>
            </w:pPr>
          </w:p>
        </w:tc>
      </w:tr>
    </w:tbl>
    <w:p w14:paraId="1FC5CAB8"/>
    <w:p w14:paraId="1597549E">
      <w:pPr>
        <w:pStyle w:val="4"/>
      </w:pPr>
      <w:r>
        <w:rPr>
          <w:b/>
          <w:i w:val="0"/>
          <w:color w:val="2E74B5"/>
          <w:sz w:val="30"/>
          <w:u w:val="none"/>
        </w:rPr>
        <w:t>Vivian — Workflow B: Events &amp; QR Scanning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4B647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1F497D"/>
          </w:tcPr>
          <w:p w14:paraId="59AAB29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25E819A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4EDBEEB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222F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B38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(EVT)</w:t>
            </w:r>
          </w:p>
        </w:tc>
        <w:tc>
          <w:tcPr>
            <w:tcW w:w="2252" w:type="dxa"/>
          </w:tcPr>
          <w:p w14:paraId="4F92E71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10</w:t>
            </w:r>
          </w:p>
        </w:tc>
        <w:tc>
          <w:tcPr>
            <w:tcW w:w="3508" w:type="dxa"/>
          </w:tcPr>
          <w:p w14:paraId="2033A5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CRUD, registration, QR scan, attendance, feedback, Q&amp;A, favorites, points</w:t>
            </w:r>
          </w:p>
        </w:tc>
      </w:tr>
      <w:tr w14:paraId="4CFA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AB34C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(EVT-M)</w:t>
            </w:r>
          </w:p>
        </w:tc>
        <w:tc>
          <w:tcPr>
            <w:tcW w:w="2252" w:type="dxa"/>
            <w:shd w:val="clear" w:color="auto" w:fill="DEEAF1"/>
          </w:tcPr>
          <w:p w14:paraId="1EB3DA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w="3508" w:type="dxa"/>
            <w:shd w:val="clear" w:color="auto" w:fill="DEEAF1"/>
          </w:tcPr>
          <w:p w14:paraId="5D1A266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Browse, detail, scanner, feedback, event mgmt, Q&amp;A</w:t>
            </w:r>
          </w:p>
        </w:tc>
      </w:tr>
      <w:tr w14:paraId="76CE9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0E949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5F8FE2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17</w:t>
            </w:r>
          </w:p>
        </w:tc>
        <w:tc>
          <w:tcPr>
            <w:tcW w:w="3508" w:type="dxa"/>
          </w:tcPr>
          <w:p w14:paraId="11E050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37BF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58F9602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23573DDB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16 tasks + 17 test checks</w:t>
            </w:r>
          </w:p>
        </w:tc>
        <w:tc>
          <w:tcPr>
            <w:tcW w:w="3508" w:type="dxa"/>
            <w:shd w:val="clear" w:color="auto" w:fill="DEEAF1"/>
          </w:tcPr>
          <w:p w14:paraId="01A47CFC">
            <w:pPr>
              <w:spacing w:after="0" w:line="240" w:lineRule="auto"/>
            </w:pPr>
          </w:p>
        </w:tc>
      </w:tr>
    </w:tbl>
    <w:p w14:paraId="46C170CA"/>
    <w:p w14:paraId="3EB4EAD1">
      <w:pPr>
        <w:pStyle w:val="4"/>
      </w:pPr>
      <w:r>
        <w:rPr>
          <w:b/>
          <w:i w:val="0"/>
          <w:color w:val="2E74B5"/>
          <w:sz w:val="30"/>
          <w:u w:val="none"/>
        </w:rPr>
        <w:t>Grace — Workflow C: Rewards + Frontend Integration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252"/>
        <w:gridCol w:w="3508"/>
      </w:tblGrid>
      <w:tr w14:paraId="53B7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1F497D"/>
          </w:tcPr>
          <w:p w14:paraId="3B9FBE9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2252" w:type="dxa"/>
            <w:shd w:val="clear" w:color="auto" w:fill="1F497D"/>
          </w:tcPr>
          <w:p w14:paraId="2B50804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3508" w:type="dxa"/>
            <w:shd w:val="clear" w:color="auto" w:fill="1F497D"/>
          </w:tcPr>
          <w:p w14:paraId="57C82D5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14:paraId="0393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8AEF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(REW)</w:t>
            </w:r>
          </w:p>
        </w:tc>
        <w:tc>
          <w:tcPr>
            <w:tcW w:w="2252" w:type="dxa"/>
          </w:tcPr>
          <w:p w14:paraId="133F1C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3508" w:type="dxa"/>
          </w:tcPr>
          <w:p w14:paraId="72B0C9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CRUD, redemption, PIN, verification, audit, expiry</w:t>
            </w:r>
          </w:p>
        </w:tc>
      </w:tr>
      <w:tr w14:paraId="20D4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08883F5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(REW-M)</w:t>
            </w:r>
          </w:p>
        </w:tc>
        <w:tc>
          <w:tcPr>
            <w:tcW w:w="2252" w:type="dxa"/>
            <w:shd w:val="clear" w:color="auto" w:fill="DEEAF1"/>
          </w:tcPr>
          <w:p w14:paraId="23604C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494A680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Browse, detail, confirm, PIN display</w:t>
            </w:r>
          </w:p>
        </w:tc>
      </w:tr>
      <w:tr w14:paraId="3575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DD7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(REW-W)</w:t>
            </w:r>
          </w:p>
        </w:tc>
        <w:tc>
          <w:tcPr>
            <w:tcW w:w="2252" w:type="dxa"/>
          </w:tcPr>
          <w:p w14:paraId="488CC2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w="3508" w:type="dxa"/>
          </w:tcPr>
          <w:p w14:paraId="7E2FAF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mgmt, PIN verify, audit log</w:t>
            </w:r>
          </w:p>
        </w:tc>
      </w:tr>
      <w:tr w14:paraId="5778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57F14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Frontend (MOB)</w:t>
            </w:r>
          </w:p>
        </w:tc>
        <w:tc>
          <w:tcPr>
            <w:tcW w:w="2252" w:type="dxa"/>
            <w:shd w:val="clear" w:color="auto" w:fill="DEEAF1"/>
          </w:tcPr>
          <w:p w14:paraId="5A58100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</w:t>
            </w:r>
          </w:p>
        </w:tc>
        <w:tc>
          <w:tcPr>
            <w:tcW w:w="3508" w:type="dxa"/>
            <w:shd w:val="clear" w:color="auto" w:fill="DEEAF1"/>
          </w:tcPr>
          <w:p w14:paraId="5B9901D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Project setup, navigation, UI kit, home, events, QR, rewards, feedback</w:t>
            </w:r>
          </w:p>
        </w:tc>
      </w:tr>
      <w:tr w14:paraId="4CCD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C460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Frontend (WEB)</w:t>
            </w:r>
          </w:p>
        </w:tc>
        <w:tc>
          <w:tcPr>
            <w:tcW w:w="2252" w:type="dxa"/>
          </w:tcPr>
          <w:p w14:paraId="186B669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7</w:t>
            </w:r>
          </w:p>
        </w:tc>
        <w:tc>
          <w:tcPr>
            <w:tcW w:w="3508" w:type="dxa"/>
          </w:tcPr>
          <w:p w14:paraId="4EEA21C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setup, shared components, user mgmt, org approval, coupons, PIN, audit</w:t>
            </w:r>
          </w:p>
        </w:tc>
      </w:tr>
      <w:tr w14:paraId="55B8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3F88630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 (GAP)</w:t>
            </w:r>
          </w:p>
        </w:tc>
        <w:tc>
          <w:tcPr>
            <w:tcW w:w="2252" w:type="dxa"/>
            <w:shd w:val="clear" w:color="auto" w:fill="DEEAF1"/>
          </w:tcPr>
          <w:p w14:paraId="3CF72B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w="3508" w:type="dxa"/>
            <w:shd w:val="clear" w:color="auto" w:fill="DEEAF1"/>
          </w:tcPr>
          <w:p w14:paraId="41D8C3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Error audit, integration audit, docs, presentation</w:t>
            </w:r>
          </w:p>
        </w:tc>
      </w:tr>
      <w:tr w14:paraId="62DB7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284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Testing checkpoints</w:t>
            </w:r>
          </w:p>
        </w:tc>
        <w:tc>
          <w:tcPr>
            <w:tcW w:w="2252" w:type="dxa"/>
          </w:tcPr>
          <w:p w14:paraId="23C600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15</w:t>
            </w:r>
          </w:p>
        </w:tc>
        <w:tc>
          <w:tcPr>
            <w:tcW w:w="3508" w:type="dxa"/>
          </w:tcPr>
          <w:p w14:paraId="0E843FF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Functional test cases to verify</w:t>
            </w:r>
          </w:p>
        </w:tc>
      </w:tr>
      <w:tr w14:paraId="35C8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EEAF1"/>
          </w:tcPr>
          <w:p w14:paraId="23649483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 owned</w:t>
            </w:r>
          </w:p>
        </w:tc>
        <w:tc>
          <w:tcPr>
            <w:tcW w:w="2252" w:type="dxa"/>
            <w:shd w:val="clear" w:color="auto" w:fill="DEEAF1"/>
          </w:tcPr>
          <w:p w14:paraId="3219FBDF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34 tasks + 15 test checks</w:t>
            </w:r>
          </w:p>
        </w:tc>
        <w:tc>
          <w:tcPr>
            <w:tcW w:w="3508" w:type="dxa"/>
            <w:shd w:val="clear" w:color="auto" w:fill="DEEAF1"/>
          </w:tcPr>
          <w:p w14:paraId="6482C297">
            <w:pPr>
              <w:spacing w:after="0" w:line="240" w:lineRule="auto"/>
            </w:pPr>
          </w:p>
        </w:tc>
      </w:tr>
    </w:tbl>
    <w:p w14:paraId="73DA4655"/>
    <w:p w14:paraId="0D7A695D">
      <w:pPr>
        <w:pBdr>
          <w:bottom w:val="single" w:color="AAAAAA" w:sz="6" w:space="1"/>
        </w:pBdr>
      </w:pPr>
    </w:p>
    <w:p w14:paraId="6F0A0D9B">
      <w:pPr>
        <w:pStyle w:val="3"/>
      </w:pPr>
      <w:r>
        <w:rPr>
          <w:b/>
          <w:i w:val="0"/>
          <w:color w:val="2E74B5"/>
          <w:sz w:val="36"/>
          <w:u w:val="none"/>
        </w:rPr>
        <w:t>Complete Task Map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412"/>
        <w:gridCol w:w="2320"/>
        <w:gridCol w:w="748"/>
      </w:tblGrid>
      <w:tr w14:paraId="383F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1F497D"/>
          </w:tcPr>
          <w:p w14:paraId="3BF1F11B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412" w:type="dxa"/>
            <w:shd w:val="clear" w:color="auto" w:fill="1F497D"/>
          </w:tcPr>
          <w:p w14:paraId="3083538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320" w:type="dxa"/>
            <w:shd w:val="clear" w:color="auto" w:fill="1F497D"/>
          </w:tcPr>
          <w:p w14:paraId="1BF6B07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748" w:type="dxa"/>
            <w:shd w:val="clear" w:color="auto" w:fill="1F497D"/>
          </w:tcPr>
          <w:p w14:paraId="006A4DA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Sprint</w:t>
            </w:r>
          </w:p>
        </w:tc>
      </w:tr>
      <w:tr w14:paraId="06E2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63407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</w:t>
            </w:r>
          </w:p>
        </w:tc>
        <w:tc>
          <w:tcPr>
            <w:tcW w:w="3412" w:type="dxa"/>
          </w:tcPr>
          <w:p w14:paraId="7BA554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Backend project scaffolding</w:t>
            </w:r>
          </w:p>
        </w:tc>
        <w:tc>
          <w:tcPr>
            <w:tcW w:w="2320" w:type="dxa"/>
          </w:tcPr>
          <w:p w14:paraId="4DC9095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053E6C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5EC4F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8AFBF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INF-02</w:t>
            </w:r>
          </w:p>
        </w:tc>
        <w:tc>
          <w:tcPr>
            <w:tcW w:w="3412" w:type="dxa"/>
            <w:shd w:val="clear" w:color="auto" w:fill="DEEAF1"/>
          </w:tcPr>
          <w:p w14:paraId="6ECF20B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Database connection</w:t>
            </w:r>
          </w:p>
        </w:tc>
        <w:tc>
          <w:tcPr>
            <w:tcW w:w="2320" w:type="dxa"/>
            <w:shd w:val="clear" w:color="auto" w:fill="DEEAF1"/>
          </w:tcPr>
          <w:p w14:paraId="496F844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28BB84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5F7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55BEE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INF-03</w:t>
            </w:r>
          </w:p>
        </w:tc>
        <w:tc>
          <w:tcPr>
            <w:tcW w:w="3412" w:type="dxa"/>
          </w:tcPr>
          <w:p w14:paraId="0098AC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Migration runner + all tables</w:t>
            </w:r>
          </w:p>
        </w:tc>
        <w:tc>
          <w:tcPr>
            <w:tcW w:w="2320" w:type="dxa"/>
          </w:tcPr>
          <w:p w14:paraId="27E7AE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426F95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E0A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F31E0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INF-04</w:t>
            </w:r>
          </w:p>
        </w:tc>
        <w:tc>
          <w:tcPr>
            <w:tcW w:w="3412" w:type="dxa"/>
            <w:shd w:val="clear" w:color="auto" w:fill="DEEAF1"/>
          </w:tcPr>
          <w:p w14:paraId="4F5C7D6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Seed data script</w:t>
            </w:r>
          </w:p>
        </w:tc>
        <w:tc>
          <w:tcPr>
            <w:tcW w:w="2320" w:type="dxa"/>
            <w:shd w:val="clear" w:color="auto" w:fill="DEEAF1"/>
          </w:tcPr>
          <w:p w14:paraId="54DA032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73E6C2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166D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8A25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INF-05</w:t>
            </w:r>
          </w:p>
        </w:tc>
        <w:tc>
          <w:tcPr>
            <w:tcW w:w="3412" w:type="dxa"/>
          </w:tcPr>
          <w:p w14:paraId="14E92D7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Git branching setup</w:t>
            </w:r>
          </w:p>
        </w:tc>
        <w:tc>
          <w:tcPr>
            <w:tcW w:w="2320" w:type="dxa"/>
          </w:tcPr>
          <w:p w14:paraId="020B39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2948FC1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A69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55232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INF-06</w:t>
            </w:r>
          </w:p>
        </w:tc>
        <w:tc>
          <w:tcPr>
            <w:tcW w:w="3412" w:type="dxa"/>
            <w:shd w:val="clear" w:color="auto" w:fill="DEEAF1"/>
          </w:tcPr>
          <w:p w14:paraId="71DBBCA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error handler</w:t>
            </w:r>
          </w:p>
        </w:tc>
        <w:tc>
          <w:tcPr>
            <w:tcW w:w="2320" w:type="dxa"/>
            <w:shd w:val="clear" w:color="auto" w:fill="DEEAF1"/>
          </w:tcPr>
          <w:p w14:paraId="04A412A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  <w:shd w:val="clear" w:color="auto" w:fill="DEEAF1"/>
          </w:tcPr>
          <w:p w14:paraId="304A0B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4AD0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542E9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INF-07</w:t>
            </w:r>
          </w:p>
        </w:tc>
        <w:tc>
          <w:tcPr>
            <w:tcW w:w="3412" w:type="dxa"/>
          </w:tcPr>
          <w:p w14:paraId="574456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consistency audit</w:t>
            </w:r>
          </w:p>
        </w:tc>
        <w:tc>
          <w:tcPr>
            <w:tcW w:w="2320" w:type="dxa"/>
          </w:tcPr>
          <w:p w14:paraId="768E3F3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5AA5CEE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77C1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B7AEE5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</w:t>
            </w:r>
          </w:p>
        </w:tc>
        <w:tc>
          <w:tcPr>
            <w:tcW w:w="3412" w:type="dxa"/>
            <w:shd w:val="clear" w:color="auto" w:fill="DEEAF1"/>
          </w:tcPr>
          <w:p w14:paraId="36FA829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API</w:t>
            </w:r>
          </w:p>
        </w:tc>
        <w:tc>
          <w:tcPr>
            <w:tcW w:w="2320" w:type="dxa"/>
            <w:shd w:val="clear" w:color="auto" w:fill="DEEAF1"/>
          </w:tcPr>
          <w:p w14:paraId="3C2F80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522F0BA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1B9D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AE55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AUTH-02</w:t>
            </w:r>
          </w:p>
        </w:tc>
        <w:tc>
          <w:tcPr>
            <w:tcW w:w="3412" w:type="dxa"/>
          </w:tcPr>
          <w:p w14:paraId="6F4351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API</w:t>
            </w:r>
          </w:p>
        </w:tc>
        <w:tc>
          <w:tcPr>
            <w:tcW w:w="2320" w:type="dxa"/>
          </w:tcPr>
          <w:p w14:paraId="74A28CA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1DF68B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3FF86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200FB4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AUTH-03</w:t>
            </w:r>
          </w:p>
        </w:tc>
        <w:tc>
          <w:tcPr>
            <w:tcW w:w="3412" w:type="dxa"/>
            <w:shd w:val="clear" w:color="auto" w:fill="DEEAF1"/>
          </w:tcPr>
          <w:p w14:paraId="49DB021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JWT middleware</w:t>
            </w:r>
          </w:p>
        </w:tc>
        <w:tc>
          <w:tcPr>
            <w:tcW w:w="2320" w:type="dxa"/>
            <w:shd w:val="clear" w:color="auto" w:fill="DEEAF1"/>
          </w:tcPr>
          <w:p w14:paraId="02E9A9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48F962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C81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7F7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AUTH-04</w:t>
            </w:r>
          </w:p>
        </w:tc>
        <w:tc>
          <w:tcPr>
            <w:tcW w:w="3412" w:type="dxa"/>
          </w:tcPr>
          <w:p w14:paraId="6B8048C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Role guard middleware</w:t>
            </w:r>
          </w:p>
        </w:tc>
        <w:tc>
          <w:tcPr>
            <w:tcW w:w="2320" w:type="dxa"/>
          </w:tcPr>
          <w:p w14:paraId="532FAB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B7365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45FC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F5E6D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AUTH-05</w:t>
            </w:r>
          </w:p>
        </w:tc>
        <w:tc>
          <w:tcPr>
            <w:tcW w:w="3412" w:type="dxa"/>
            <w:shd w:val="clear" w:color="auto" w:fill="DEEAF1"/>
          </w:tcPr>
          <w:p w14:paraId="71EB4CA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Token refresh API</w:t>
            </w:r>
          </w:p>
        </w:tc>
        <w:tc>
          <w:tcPr>
            <w:tcW w:w="2320" w:type="dxa"/>
            <w:shd w:val="clear" w:color="auto" w:fill="DEEAF1"/>
          </w:tcPr>
          <w:p w14:paraId="1C1542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6E115D5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59FA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E2FD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AUTH-06</w:t>
            </w:r>
          </w:p>
        </w:tc>
        <w:tc>
          <w:tcPr>
            <w:tcW w:w="3412" w:type="dxa"/>
          </w:tcPr>
          <w:p w14:paraId="536E8F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User profile API</w:t>
            </w:r>
          </w:p>
        </w:tc>
        <w:tc>
          <w:tcPr>
            <w:tcW w:w="2320" w:type="dxa"/>
          </w:tcPr>
          <w:p w14:paraId="6C6A6BE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A8E69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0D89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4985E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AUTH-07</w:t>
            </w:r>
          </w:p>
        </w:tc>
        <w:tc>
          <w:tcPr>
            <w:tcW w:w="3412" w:type="dxa"/>
            <w:shd w:val="clear" w:color="auto" w:fill="DEEAF1"/>
          </w:tcPr>
          <w:p w14:paraId="7019B4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320" w:type="dxa"/>
            <w:shd w:val="clear" w:color="auto" w:fill="DEEAF1"/>
          </w:tcPr>
          <w:p w14:paraId="04F13A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00829A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2A18F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66EF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AUTH-08</w:t>
            </w:r>
          </w:p>
        </w:tc>
        <w:tc>
          <w:tcPr>
            <w:tcW w:w="3412" w:type="dxa"/>
          </w:tcPr>
          <w:p w14:paraId="0E2FA5A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registration</w:t>
            </w:r>
          </w:p>
        </w:tc>
        <w:tc>
          <w:tcPr>
            <w:tcW w:w="2320" w:type="dxa"/>
          </w:tcPr>
          <w:p w14:paraId="35036A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4929F5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1C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FE01BC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AUTH-09</w:t>
            </w:r>
          </w:p>
        </w:tc>
        <w:tc>
          <w:tcPr>
            <w:tcW w:w="3412" w:type="dxa"/>
            <w:shd w:val="clear" w:color="auto" w:fill="DEEAF1"/>
          </w:tcPr>
          <w:p w14:paraId="46D39E3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320" w:type="dxa"/>
            <w:shd w:val="clear" w:color="auto" w:fill="DEEAF1"/>
          </w:tcPr>
          <w:p w14:paraId="007C4D7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2D169E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556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EED4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AUTH-10</w:t>
            </w:r>
          </w:p>
        </w:tc>
        <w:tc>
          <w:tcPr>
            <w:tcW w:w="3412" w:type="dxa"/>
          </w:tcPr>
          <w:p w14:paraId="6B2DA9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Rate limiter</w:t>
            </w:r>
          </w:p>
        </w:tc>
        <w:tc>
          <w:tcPr>
            <w:tcW w:w="2320" w:type="dxa"/>
          </w:tcPr>
          <w:p w14:paraId="13954D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2F421E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S1</w:t>
            </w:r>
          </w:p>
        </w:tc>
      </w:tr>
      <w:tr w14:paraId="260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1DD9EB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</w:t>
            </w:r>
          </w:p>
        </w:tc>
        <w:tc>
          <w:tcPr>
            <w:tcW w:w="3412" w:type="dxa"/>
            <w:shd w:val="clear" w:color="auto" w:fill="DEEAF1"/>
          </w:tcPr>
          <w:p w14:paraId="024256D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Registration screen</w:t>
            </w:r>
          </w:p>
        </w:tc>
        <w:tc>
          <w:tcPr>
            <w:tcW w:w="2320" w:type="dxa"/>
            <w:shd w:val="clear" w:color="auto" w:fill="DEEAF1"/>
          </w:tcPr>
          <w:p w14:paraId="35FA7E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5A28AA7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150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577D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AUTH-M02</w:t>
            </w:r>
          </w:p>
        </w:tc>
        <w:tc>
          <w:tcPr>
            <w:tcW w:w="3412" w:type="dxa"/>
          </w:tcPr>
          <w:p w14:paraId="5D1FF56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Login screen</w:t>
            </w:r>
          </w:p>
        </w:tc>
        <w:tc>
          <w:tcPr>
            <w:tcW w:w="2320" w:type="dxa"/>
          </w:tcPr>
          <w:p w14:paraId="756BFD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3830FF4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EED3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5244B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AUTH-M03</w:t>
            </w:r>
          </w:p>
        </w:tc>
        <w:tc>
          <w:tcPr>
            <w:tcW w:w="3412" w:type="dxa"/>
            <w:shd w:val="clear" w:color="auto" w:fill="DEEAF1"/>
          </w:tcPr>
          <w:p w14:paraId="42D9FD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Profile screen</w:t>
            </w:r>
          </w:p>
        </w:tc>
        <w:tc>
          <w:tcPr>
            <w:tcW w:w="2320" w:type="dxa"/>
            <w:shd w:val="clear" w:color="auto" w:fill="DEEAF1"/>
          </w:tcPr>
          <w:p w14:paraId="0ED2BA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  <w:shd w:val="clear" w:color="auto" w:fill="DEEAF1"/>
          </w:tcPr>
          <w:p w14:paraId="4AC0389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6C7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AB3E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AUTH-M04</w:t>
            </w:r>
          </w:p>
        </w:tc>
        <w:tc>
          <w:tcPr>
            <w:tcW w:w="3412" w:type="dxa"/>
          </w:tcPr>
          <w:p w14:paraId="644DF04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code display screen</w:t>
            </w:r>
          </w:p>
        </w:tc>
        <w:tc>
          <w:tcPr>
            <w:tcW w:w="2320" w:type="dxa"/>
          </w:tcPr>
          <w:p w14:paraId="54E501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Nurain test</w:t>
            </w:r>
          </w:p>
        </w:tc>
        <w:tc>
          <w:tcPr>
            <w:tcW w:w="748" w:type="dxa"/>
          </w:tcPr>
          <w:p w14:paraId="026DCE5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FB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DE17EE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</w:t>
            </w:r>
          </w:p>
        </w:tc>
        <w:tc>
          <w:tcPr>
            <w:tcW w:w="3412" w:type="dxa"/>
            <w:shd w:val="clear" w:color="auto" w:fill="DEEAF1"/>
          </w:tcPr>
          <w:p w14:paraId="3A561C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CRUD</w:t>
            </w:r>
          </w:p>
        </w:tc>
        <w:tc>
          <w:tcPr>
            <w:tcW w:w="2320" w:type="dxa"/>
            <w:shd w:val="clear" w:color="auto" w:fill="DEEAF1"/>
          </w:tcPr>
          <w:p w14:paraId="4476FD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5BCA5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0076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1E8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EVT-02</w:t>
            </w:r>
          </w:p>
        </w:tc>
        <w:tc>
          <w:tcPr>
            <w:tcW w:w="3412" w:type="dxa"/>
          </w:tcPr>
          <w:p w14:paraId="15955D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search &amp; filter</w:t>
            </w:r>
          </w:p>
        </w:tc>
        <w:tc>
          <w:tcPr>
            <w:tcW w:w="2320" w:type="dxa"/>
          </w:tcPr>
          <w:p w14:paraId="7961AD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74DA508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45DB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D3EF35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EVT-03</w:t>
            </w:r>
          </w:p>
        </w:tc>
        <w:tc>
          <w:tcPr>
            <w:tcW w:w="3412" w:type="dxa"/>
            <w:shd w:val="clear" w:color="auto" w:fill="DEEAF1"/>
          </w:tcPr>
          <w:p w14:paraId="3A7E459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registration</w:t>
            </w:r>
          </w:p>
        </w:tc>
        <w:tc>
          <w:tcPr>
            <w:tcW w:w="2320" w:type="dxa"/>
            <w:shd w:val="clear" w:color="auto" w:fill="DEEAF1"/>
          </w:tcPr>
          <w:p w14:paraId="4D1F7E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7F39EC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9530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04B0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EVT-04</w:t>
            </w:r>
          </w:p>
        </w:tc>
        <w:tc>
          <w:tcPr>
            <w:tcW w:w="3412" w:type="dxa"/>
          </w:tcPr>
          <w:p w14:paraId="4EA2C4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 endpoint</w:t>
            </w:r>
          </w:p>
        </w:tc>
        <w:tc>
          <w:tcPr>
            <w:tcW w:w="2320" w:type="dxa"/>
          </w:tcPr>
          <w:p w14:paraId="325C68A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4D7426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6DFCD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D8F581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EVT-05</w:t>
            </w:r>
          </w:p>
        </w:tc>
        <w:tc>
          <w:tcPr>
            <w:tcW w:w="3412" w:type="dxa"/>
            <w:shd w:val="clear" w:color="auto" w:fill="DEEAF1"/>
          </w:tcPr>
          <w:p w14:paraId="360307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Attendance list</w:t>
            </w:r>
          </w:p>
        </w:tc>
        <w:tc>
          <w:tcPr>
            <w:tcW w:w="2320" w:type="dxa"/>
            <w:shd w:val="clear" w:color="auto" w:fill="DEEAF1"/>
          </w:tcPr>
          <w:p w14:paraId="1D725E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7C5D67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0BD1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CEBB5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EVT-06</w:t>
            </w:r>
          </w:p>
        </w:tc>
        <w:tc>
          <w:tcPr>
            <w:tcW w:w="3412" w:type="dxa"/>
          </w:tcPr>
          <w:p w14:paraId="6EECED2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submission</w:t>
            </w:r>
          </w:p>
        </w:tc>
        <w:tc>
          <w:tcPr>
            <w:tcW w:w="2320" w:type="dxa"/>
          </w:tcPr>
          <w:p w14:paraId="6047CC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5950E3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85DB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5539B4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EVT-07</w:t>
            </w:r>
          </w:p>
        </w:tc>
        <w:tc>
          <w:tcPr>
            <w:tcW w:w="3412" w:type="dxa"/>
            <w:shd w:val="clear" w:color="auto" w:fill="DEEAF1"/>
          </w:tcPr>
          <w:p w14:paraId="56A7556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summary</w:t>
            </w:r>
          </w:p>
        </w:tc>
        <w:tc>
          <w:tcPr>
            <w:tcW w:w="2320" w:type="dxa"/>
            <w:shd w:val="clear" w:color="auto" w:fill="DEEAF1"/>
          </w:tcPr>
          <w:p w14:paraId="002A60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ED54D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FA0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0AD16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EVT-08</w:t>
            </w:r>
          </w:p>
        </w:tc>
        <w:tc>
          <w:tcPr>
            <w:tcW w:w="3412" w:type="dxa"/>
          </w:tcPr>
          <w:p w14:paraId="41019F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Q&amp;A</w:t>
            </w:r>
          </w:p>
        </w:tc>
        <w:tc>
          <w:tcPr>
            <w:tcW w:w="2320" w:type="dxa"/>
          </w:tcPr>
          <w:p w14:paraId="6001246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35EB0D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C20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9CB049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EVT-09</w:t>
            </w:r>
          </w:p>
        </w:tc>
        <w:tc>
          <w:tcPr>
            <w:tcW w:w="3412" w:type="dxa"/>
            <w:shd w:val="clear" w:color="auto" w:fill="DEEAF1"/>
          </w:tcPr>
          <w:p w14:paraId="23F025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Favorites</w:t>
            </w:r>
          </w:p>
        </w:tc>
        <w:tc>
          <w:tcPr>
            <w:tcW w:w="2320" w:type="dxa"/>
            <w:shd w:val="clear" w:color="auto" w:fill="DEEAF1"/>
          </w:tcPr>
          <w:p w14:paraId="75D7F8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17CFA7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6C1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81560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EVT-10</w:t>
            </w:r>
          </w:p>
        </w:tc>
        <w:tc>
          <w:tcPr>
            <w:tcW w:w="3412" w:type="dxa"/>
          </w:tcPr>
          <w:p w14:paraId="57DC0A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Points awarding</w:t>
            </w:r>
          </w:p>
        </w:tc>
        <w:tc>
          <w:tcPr>
            <w:tcW w:w="2320" w:type="dxa"/>
          </w:tcPr>
          <w:p w14:paraId="096DC11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BB0A13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6D9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F64F52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</w:t>
            </w:r>
          </w:p>
        </w:tc>
        <w:tc>
          <w:tcPr>
            <w:tcW w:w="3412" w:type="dxa"/>
            <w:shd w:val="clear" w:color="auto" w:fill="DEEAF1"/>
          </w:tcPr>
          <w:p w14:paraId="595FE14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browse screen</w:t>
            </w:r>
          </w:p>
        </w:tc>
        <w:tc>
          <w:tcPr>
            <w:tcW w:w="2320" w:type="dxa"/>
            <w:shd w:val="clear" w:color="auto" w:fill="DEEAF1"/>
          </w:tcPr>
          <w:p w14:paraId="7357A0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3698EE1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65B0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B57B9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EVT-M02</w:t>
            </w:r>
          </w:p>
        </w:tc>
        <w:tc>
          <w:tcPr>
            <w:tcW w:w="3412" w:type="dxa"/>
          </w:tcPr>
          <w:p w14:paraId="7B227F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2320" w:type="dxa"/>
          </w:tcPr>
          <w:p w14:paraId="1A24468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553D50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01D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7B58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EVT-M03</w:t>
            </w:r>
          </w:p>
        </w:tc>
        <w:tc>
          <w:tcPr>
            <w:tcW w:w="3412" w:type="dxa"/>
            <w:shd w:val="clear" w:color="auto" w:fill="DEEAF1"/>
          </w:tcPr>
          <w:p w14:paraId="7465019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2320" w:type="dxa"/>
            <w:shd w:val="clear" w:color="auto" w:fill="DEEAF1"/>
          </w:tcPr>
          <w:p w14:paraId="6753F6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0E6F86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50C1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D63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EVT-M04</w:t>
            </w:r>
          </w:p>
        </w:tc>
        <w:tc>
          <w:tcPr>
            <w:tcW w:w="3412" w:type="dxa"/>
          </w:tcPr>
          <w:p w14:paraId="24481C8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form</w:t>
            </w:r>
          </w:p>
        </w:tc>
        <w:tc>
          <w:tcPr>
            <w:tcW w:w="2320" w:type="dxa"/>
          </w:tcPr>
          <w:p w14:paraId="52179E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11BD1B8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EBD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58C5A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EVT-M05</w:t>
            </w:r>
          </w:p>
        </w:tc>
        <w:tc>
          <w:tcPr>
            <w:tcW w:w="3412" w:type="dxa"/>
            <w:shd w:val="clear" w:color="auto" w:fill="DEEAF1"/>
          </w:tcPr>
          <w:p w14:paraId="2A6A87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Organizer event mgmt</w:t>
            </w:r>
          </w:p>
        </w:tc>
        <w:tc>
          <w:tcPr>
            <w:tcW w:w="2320" w:type="dxa"/>
            <w:shd w:val="clear" w:color="auto" w:fill="DEEAF1"/>
          </w:tcPr>
          <w:p w14:paraId="348774E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  <w:shd w:val="clear" w:color="auto" w:fill="DEEAF1"/>
          </w:tcPr>
          <w:p w14:paraId="2FFC52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540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D2727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EVT-M06</w:t>
            </w:r>
          </w:p>
        </w:tc>
        <w:tc>
          <w:tcPr>
            <w:tcW w:w="3412" w:type="dxa"/>
          </w:tcPr>
          <w:p w14:paraId="5ED17D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Q&amp;A screen</w:t>
            </w:r>
          </w:p>
        </w:tc>
        <w:tc>
          <w:tcPr>
            <w:tcW w:w="2320" w:type="dxa"/>
          </w:tcPr>
          <w:p w14:paraId="582427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Vivian test</w:t>
            </w:r>
          </w:p>
        </w:tc>
        <w:tc>
          <w:tcPr>
            <w:tcW w:w="748" w:type="dxa"/>
          </w:tcPr>
          <w:p w14:paraId="6EDD97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107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6A3258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</w:t>
            </w:r>
          </w:p>
        </w:tc>
        <w:tc>
          <w:tcPr>
            <w:tcW w:w="3412" w:type="dxa"/>
            <w:shd w:val="clear" w:color="auto" w:fill="DEEAF1"/>
          </w:tcPr>
          <w:p w14:paraId="1D201F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CRUD (Admin)</w:t>
            </w:r>
          </w:p>
        </w:tc>
        <w:tc>
          <w:tcPr>
            <w:tcW w:w="2320" w:type="dxa"/>
            <w:shd w:val="clear" w:color="auto" w:fill="DEEAF1"/>
          </w:tcPr>
          <w:p w14:paraId="052F710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7F201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8479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C22F8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REW-02</w:t>
            </w:r>
          </w:p>
        </w:tc>
        <w:tc>
          <w:tcPr>
            <w:tcW w:w="3412" w:type="dxa"/>
          </w:tcPr>
          <w:p w14:paraId="18BF61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(Volunteer)</w:t>
            </w:r>
          </w:p>
        </w:tc>
        <w:tc>
          <w:tcPr>
            <w:tcW w:w="2320" w:type="dxa"/>
          </w:tcPr>
          <w:p w14:paraId="5287FA6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07D7D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E22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0145D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REW-03</w:t>
            </w:r>
          </w:p>
        </w:tc>
        <w:tc>
          <w:tcPr>
            <w:tcW w:w="3412" w:type="dxa"/>
            <w:shd w:val="clear" w:color="auto" w:fill="DEEAF1"/>
          </w:tcPr>
          <w:p w14:paraId="5F4EF2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API</w:t>
            </w:r>
          </w:p>
        </w:tc>
        <w:tc>
          <w:tcPr>
            <w:tcW w:w="2320" w:type="dxa"/>
            <w:shd w:val="clear" w:color="auto" w:fill="DEEAF1"/>
          </w:tcPr>
          <w:p w14:paraId="79C4FF1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3B064DD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061E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2229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REW-04</w:t>
            </w:r>
          </w:p>
        </w:tc>
        <w:tc>
          <w:tcPr>
            <w:tcW w:w="3412" w:type="dxa"/>
          </w:tcPr>
          <w:p w14:paraId="0407DDB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generation</w:t>
            </w:r>
          </w:p>
        </w:tc>
        <w:tc>
          <w:tcPr>
            <w:tcW w:w="2320" w:type="dxa"/>
          </w:tcPr>
          <w:p w14:paraId="3B55DD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C458D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778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4E6E0B8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REW-05</w:t>
            </w:r>
          </w:p>
        </w:tc>
        <w:tc>
          <w:tcPr>
            <w:tcW w:w="3412" w:type="dxa"/>
            <w:shd w:val="clear" w:color="auto" w:fill="DEEAF1"/>
          </w:tcPr>
          <w:p w14:paraId="0848424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verification (Admin)</w:t>
            </w:r>
          </w:p>
        </w:tc>
        <w:tc>
          <w:tcPr>
            <w:tcW w:w="2320" w:type="dxa"/>
            <w:shd w:val="clear" w:color="auto" w:fill="DEEAF1"/>
          </w:tcPr>
          <w:p w14:paraId="3F6388D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3BE952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6077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4E5BD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REW-06</w:t>
            </w:r>
          </w:p>
        </w:tc>
        <w:tc>
          <w:tcPr>
            <w:tcW w:w="3412" w:type="dxa"/>
          </w:tcPr>
          <w:p w14:paraId="0C3166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audit log</w:t>
            </w:r>
          </w:p>
        </w:tc>
        <w:tc>
          <w:tcPr>
            <w:tcW w:w="2320" w:type="dxa"/>
          </w:tcPr>
          <w:p w14:paraId="13A9763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8F597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FB9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BDEEB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REW-07</w:t>
            </w:r>
          </w:p>
        </w:tc>
        <w:tc>
          <w:tcPr>
            <w:tcW w:w="3412" w:type="dxa"/>
            <w:shd w:val="clear" w:color="auto" w:fill="DEEAF1"/>
          </w:tcPr>
          <w:p w14:paraId="4408A67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Auto-expire coupons</w:t>
            </w:r>
          </w:p>
        </w:tc>
        <w:tc>
          <w:tcPr>
            <w:tcW w:w="2320" w:type="dxa"/>
            <w:shd w:val="clear" w:color="auto" w:fill="DEEAF1"/>
          </w:tcPr>
          <w:p w14:paraId="75E3D91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026ADB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680FB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B765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REW-08</w:t>
            </w:r>
          </w:p>
        </w:tc>
        <w:tc>
          <w:tcPr>
            <w:tcW w:w="3412" w:type="dxa"/>
          </w:tcPr>
          <w:p w14:paraId="34DE8B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quantity enforcement</w:t>
            </w:r>
          </w:p>
        </w:tc>
        <w:tc>
          <w:tcPr>
            <w:tcW w:w="2320" w:type="dxa"/>
          </w:tcPr>
          <w:p w14:paraId="30871F6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0E31B5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74B3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CC8D18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</w:t>
            </w:r>
          </w:p>
        </w:tc>
        <w:tc>
          <w:tcPr>
            <w:tcW w:w="3412" w:type="dxa"/>
            <w:shd w:val="clear" w:color="auto" w:fill="DEEAF1"/>
          </w:tcPr>
          <w:p w14:paraId="0B18A5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browse screen</w:t>
            </w:r>
          </w:p>
        </w:tc>
        <w:tc>
          <w:tcPr>
            <w:tcW w:w="2320" w:type="dxa"/>
            <w:shd w:val="clear" w:color="auto" w:fill="DEEAF1"/>
          </w:tcPr>
          <w:p w14:paraId="6388BE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752A2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10A1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4E75D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REW-M02</w:t>
            </w:r>
          </w:p>
        </w:tc>
        <w:tc>
          <w:tcPr>
            <w:tcW w:w="3412" w:type="dxa"/>
          </w:tcPr>
          <w:p w14:paraId="2A02DD2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Coupon detail screen</w:t>
            </w:r>
          </w:p>
        </w:tc>
        <w:tc>
          <w:tcPr>
            <w:tcW w:w="2320" w:type="dxa"/>
          </w:tcPr>
          <w:p w14:paraId="006BD9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679EC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19D18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924E80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REW-M03</w:t>
            </w:r>
          </w:p>
        </w:tc>
        <w:tc>
          <w:tcPr>
            <w:tcW w:w="3412" w:type="dxa"/>
            <w:shd w:val="clear" w:color="auto" w:fill="DEEAF1"/>
          </w:tcPr>
          <w:p w14:paraId="4BDDA4E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Redemption confirmation</w:t>
            </w:r>
          </w:p>
        </w:tc>
        <w:tc>
          <w:tcPr>
            <w:tcW w:w="2320" w:type="dxa"/>
            <w:shd w:val="clear" w:color="auto" w:fill="DEEAF1"/>
          </w:tcPr>
          <w:p w14:paraId="781E17E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50F789F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C5A2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D18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REW-M04</w:t>
            </w:r>
          </w:p>
        </w:tc>
        <w:tc>
          <w:tcPr>
            <w:tcW w:w="3412" w:type="dxa"/>
          </w:tcPr>
          <w:p w14:paraId="18E4E9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PIN display screen</w:t>
            </w:r>
          </w:p>
        </w:tc>
        <w:tc>
          <w:tcPr>
            <w:tcW w:w="2320" w:type="dxa"/>
          </w:tcPr>
          <w:p w14:paraId="7673BE4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C650F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324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586CC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</w:t>
            </w:r>
          </w:p>
        </w:tc>
        <w:tc>
          <w:tcPr>
            <w:tcW w:w="3412" w:type="dxa"/>
            <w:shd w:val="clear" w:color="auto" w:fill="DEEAF1"/>
          </w:tcPr>
          <w:p w14:paraId="623EFF8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320" w:type="dxa"/>
            <w:shd w:val="clear" w:color="auto" w:fill="DEEAF1"/>
          </w:tcPr>
          <w:p w14:paraId="6E4D4D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12463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B80F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48372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REW-W02</w:t>
            </w:r>
          </w:p>
        </w:tc>
        <w:tc>
          <w:tcPr>
            <w:tcW w:w="3412" w:type="dxa"/>
          </w:tcPr>
          <w:p w14:paraId="4DF3E7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320" w:type="dxa"/>
          </w:tcPr>
          <w:p w14:paraId="3A8D5AE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7DBBFA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636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238AB5D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REW-W03</w:t>
            </w:r>
          </w:p>
        </w:tc>
        <w:tc>
          <w:tcPr>
            <w:tcW w:w="3412" w:type="dxa"/>
            <w:shd w:val="clear" w:color="auto" w:fill="DEEAF1"/>
          </w:tcPr>
          <w:p w14:paraId="65F14C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redemption audit</w:t>
            </w:r>
          </w:p>
        </w:tc>
        <w:tc>
          <w:tcPr>
            <w:tcW w:w="2320" w:type="dxa"/>
            <w:shd w:val="clear" w:color="auto" w:fill="DEEAF1"/>
          </w:tcPr>
          <w:p w14:paraId="574BC2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549B5A7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0C3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DC633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MOB-01</w:t>
            </w:r>
          </w:p>
        </w:tc>
        <w:tc>
          <w:tcPr>
            <w:tcW w:w="3412" w:type="dxa"/>
          </w:tcPr>
          <w:p w14:paraId="03D372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Mobile project setup</w:t>
            </w:r>
          </w:p>
        </w:tc>
        <w:tc>
          <w:tcPr>
            <w:tcW w:w="2320" w:type="dxa"/>
          </w:tcPr>
          <w:p w14:paraId="3E3305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94CAB2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733F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EC0DEB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MOB-02</w:t>
            </w:r>
          </w:p>
        </w:tc>
        <w:tc>
          <w:tcPr>
            <w:tcW w:w="3412" w:type="dxa"/>
            <w:shd w:val="clear" w:color="auto" w:fill="DEEAF1"/>
          </w:tcPr>
          <w:p w14:paraId="72B0B85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Navigation structure</w:t>
            </w:r>
          </w:p>
        </w:tc>
        <w:tc>
          <w:tcPr>
            <w:tcW w:w="2320" w:type="dxa"/>
            <w:shd w:val="clear" w:color="auto" w:fill="DEEAF1"/>
          </w:tcPr>
          <w:p w14:paraId="44F05D1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87E30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3BC9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A73E9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MOB-03</w:t>
            </w:r>
          </w:p>
        </w:tc>
        <w:tc>
          <w:tcPr>
            <w:tcW w:w="3412" w:type="dxa"/>
          </w:tcPr>
          <w:p w14:paraId="57EEA5B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UI components</w:t>
            </w:r>
          </w:p>
        </w:tc>
        <w:tc>
          <w:tcPr>
            <w:tcW w:w="2320" w:type="dxa"/>
          </w:tcPr>
          <w:p w14:paraId="7C04825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FE1724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036C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E7FBE1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MOB-04</w:t>
            </w:r>
          </w:p>
        </w:tc>
        <w:tc>
          <w:tcPr>
            <w:tcW w:w="3412" w:type="dxa"/>
            <w:shd w:val="clear" w:color="auto" w:fill="DEEAF1"/>
          </w:tcPr>
          <w:p w14:paraId="43EB17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Home dashboard</w:t>
            </w:r>
          </w:p>
        </w:tc>
        <w:tc>
          <w:tcPr>
            <w:tcW w:w="2320" w:type="dxa"/>
            <w:shd w:val="clear" w:color="auto" w:fill="DEEAF1"/>
          </w:tcPr>
          <w:p w14:paraId="4ECB6C8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D09910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597A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F0CAB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MOB-05</w:t>
            </w:r>
          </w:p>
        </w:tc>
        <w:tc>
          <w:tcPr>
            <w:tcW w:w="3412" w:type="dxa"/>
          </w:tcPr>
          <w:p w14:paraId="3FF66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Event detail screen</w:t>
            </w:r>
          </w:p>
        </w:tc>
        <w:tc>
          <w:tcPr>
            <w:tcW w:w="2320" w:type="dxa"/>
          </w:tcPr>
          <w:p w14:paraId="2DF9C2A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5316D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2C45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5C21DFB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MOB-06</w:t>
            </w:r>
          </w:p>
        </w:tc>
        <w:tc>
          <w:tcPr>
            <w:tcW w:w="3412" w:type="dxa"/>
            <w:shd w:val="clear" w:color="auto" w:fill="DEEAF1"/>
          </w:tcPr>
          <w:p w14:paraId="2F5FE2B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QR scanner screen</w:t>
            </w:r>
          </w:p>
        </w:tc>
        <w:tc>
          <w:tcPr>
            <w:tcW w:w="2320" w:type="dxa"/>
            <w:shd w:val="clear" w:color="auto" w:fill="DEEAF1"/>
          </w:tcPr>
          <w:p w14:paraId="421115D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17FB2CA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B53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BA1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MOB-07</w:t>
            </w:r>
          </w:p>
        </w:tc>
        <w:tc>
          <w:tcPr>
            <w:tcW w:w="3412" w:type="dxa"/>
          </w:tcPr>
          <w:p w14:paraId="76ED1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Rewards screens</w:t>
            </w:r>
          </w:p>
        </w:tc>
        <w:tc>
          <w:tcPr>
            <w:tcW w:w="2320" w:type="dxa"/>
          </w:tcPr>
          <w:p w14:paraId="74F7EB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4E793B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3B6B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3D76ABF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MOB-08</w:t>
            </w:r>
          </w:p>
        </w:tc>
        <w:tc>
          <w:tcPr>
            <w:tcW w:w="3412" w:type="dxa"/>
            <w:shd w:val="clear" w:color="auto" w:fill="DEEAF1"/>
          </w:tcPr>
          <w:p w14:paraId="0341C1A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Feedback &amp; Q&amp;A screens</w:t>
            </w:r>
          </w:p>
        </w:tc>
        <w:tc>
          <w:tcPr>
            <w:tcW w:w="2320" w:type="dxa"/>
            <w:shd w:val="clear" w:color="auto" w:fill="DEEAF1"/>
          </w:tcPr>
          <w:p w14:paraId="3A3A0EE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32A44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109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3AC2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WEB-01</w:t>
            </w:r>
          </w:p>
        </w:tc>
        <w:tc>
          <w:tcPr>
            <w:tcW w:w="3412" w:type="dxa"/>
          </w:tcPr>
          <w:p w14:paraId="3D90725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 project setup</w:t>
            </w:r>
          </w:p>
        </w:tc>
        <w:tc>
          <w:tcPr>
            <w:tcW w:w="2320" w:type="dxa"/>
          </w:tcPr>
          <w:p w14:paraId="0C0881C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7C0BF7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3B58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140C334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WEB-02</w:t>
            </w:r>
          </w:p>
        </w:tc>
        <w:tc>
          <w:tcPr>
            <w:tcW w:w="3412" w:type="dxa"/>
            <w:shd w:val="clear" w:color="auto" w:fill="DEEAF1"/>
          </w:tcPr>
          <w:p w14:paraId="2ADBC86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Shared web components</w:t>
            </w:r>
          </w:p>
        </w:tc>
        <w:tc>
          <w:tcPr>
            <w:tcW w:w="2320" w:type="dxa"/>
            <w:shd w:val="clear" w:color="auto" w:fill="DEEAF1"/>
          </w:tcPr>
          <w:p w14:paraId="6BFDCFD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7F8F495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S2</w:t>
            </w:r>
          </w:p>
        </w:tc>
      </w:tr>
      <w:tr w14:paraId="1D5C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2B641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WEB-03</w:t>
            </w:r>
          </w:p>
        </w:tc>
        <w:tc>
          <w:tcPr>
            <w:tcW w:w="3412" w:type="dxa"/>
          </w:tcPr>
          <w:p w14:paraId="5B13FD7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user management</w:t>
            </w:r>
          </w:p>
        </w:tc>
        <w:tc>
          <w:tcPr>
            <w:tcW w:w="2320" w:type="dxa"/>
          </w:tcPr>
          <w:p w14:paraId="5FC8E3A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3547CEC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41D5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651A0E2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WEB-04</w:t>
            </w:r>
          </w:p>
        </w:tc>
        <w:tc>
          <w:tcPr>
            <w:tcW w:w="3412" w:type="dxa"/>
            <w:shd w:val="clear" w:color="auto" w:fill="DEEAF1"/>
          </w:tcPr>
          <w:p w14:paraId="28EBBC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Organization approval</w:t>
            </w:r>
          </w:p>
        </w:tc>
        <w:tc>
          <w:tcPr>
            <w:tcW w:w="2320" w:type="dxa"/>
            <w:shd w:val="clear" w:color="auto" w:fill="DEEAF1"/>
          </w:tcPr>
          <w:p w14:paraId="62CD3B0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638F297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S3</w:t>
            </w:r>
          </w:p>
        </w:tc>
      </w:tr>
      <w:tr w14:paraId="2C55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C03E0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WEB-05</w:t>
            </w:r>
          </w:p>
        </w:tc>
        <w:tc>
          <w:tcPr>
            <w:tcW w:w="3412" w:type="dxa"/>
          </w:tcPr>
          <w:p w14:paraId="3AAA7F3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coupon management</w:t>
            </w:r>
          </w:p>
        </w:tc>
        <w:tc>
          <w:tcPr>
            <w:tcW w:w="2320" w:type="dxa"/>
          </w:tcPr>
          <w:p w14:paraId="0107038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2888E7B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ACAA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C51F2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WEB-06</w:t>
            </w:r>
          </w:p>
        </w:tc>
        <w:tc>
          <w:tcPr>
            <w:tcW w:w="3412" w:type="dxa"/>
            <w:shd w:val="clear" w:color="auto" w:fill="DEEAF1"/>
          </w:tcPr>
          <w:p w14:paraId="19B3543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PIN verification</w:t>
            </w:r>
          </w:p>
        </w:tc>
        <w:tc>
          <w:tcPr>
            <w:tcW w:w="2320" w:type="dxa"/>
            <w:shd w:val="clear" w:color="auto" w:fill="DEEAF1"/>
          </w:tcPr>
          <w:p w14:paraId="4D93804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  <w:shd w:val="clear" w:color="auto" w:fill="DEEAF1"/>
          </w:tcPr>
          <w:p w14:paraId="4CAC50B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221B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048B2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WEB-07</w:t>
            </w:r>
          </w:p>
        </w:tc>
        <w:tc>
          <w:tcPr>
            <w:tcW w:w="3412" w:type="dxa"/>
          </w:tcPr>
          <w:p w14:paraId="51588AF2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Admin audit &amp; reports</w:t>
            </w:r>
          </w:p>
        </w:tc>
        <w:tc>
          <w:tcPr>
            <w:tcW w:w="2320" w:type="dxa"/>
          </w:tcPr>
          <w:p w14:paraId="3C397D7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 gen / Grace test</w:t>
            </w:r>
          </w:p>
        </w:tc>
        <w:tc>
          <w:tcPr>
            <w:tcW w:w="748" w:type="dxa"/>
          </w:tcPr>
          <w:p w14:paraId="6BB0C0E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</w:t>
            </w:r>
          </w:p>
        </w:tc>
      </w:tr>
      <w:tr w14:paraId="3DC3D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084AF0C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</w:t>
            </w:r>
          </w:p>
        </w:tc>
        <w:tc>
          <w:tcPr>
            <w:tcW w:w="3412" w:type="dxa"/>
            <w:shd w:val="clear" w:color="auto" w:fill="DEEAF1"/>
          </w:tcPr>
          <w:p w14:paraId="5CCABBA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Loading/error state audit</w:t>
            </w:r>
          </w:p>
        </w:tc>
        <w:tc>
          <w:tcPr>
            <w:tcW w:w="2320" w:type="dxa"/>
            <w:shd w:val="clear" w:color="auto" w:fill="DEEAF1"/>
          </w:tcPr>
          <w:p w14:paraId="00635D9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  <w:tc>
          <w:tcPr>
            <w:tcW w:w="748" w:type="dxa"/>
            <w:shd w:val="clear" w:color="auto" w:fill="DEEAF1"/>
          </w:tcPr>
          <w:p w14:paraId="17CFE47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3937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61AF1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3412" w:type="dxa"/>
          </w:tcPr>
          <w:p w14:paraId="0C6DF465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API integration audit</w:t>
            </w:r>
          </w:p>
        </w:tc>
        <w:tc>
          <w:tcPr>
            <w:tcW w:w="2320" w:type="dxa"/>
          </w:tcPr>
          <w:p w14:paraId="1EFF3F2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748" w:type="dxa"/>
          </w:tcPr>
          <w:p w14:paraId="5728FEF7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S5</w:t>
            </w:r>
          </w:p>
        </w:tc>
      </w:tr>
      <w:tr w14:paraId="10FE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EEAF1"/>
          </w:tcPr>
          <w:p w14:paraId="700AC1F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GAP-03</w:t>
            </w:r>
          </w:p>
        </w:tc>
        <w:tc>
          <w:tcPr>
            <w:tcW w:w="3412" w:type="dxa"/>
            <w:shd w:val="clear" w:color="auto" w:fill="DEEAF1"/>
          </w:tcPr>
          <w:p w14:paraId="7E7730F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Documentation</w:t>
            </w:r>
          </w:p>
        </w:tc>
        <w:tc>
          <w:tcPr>
            <w:tcW w:w="2320" w:type="dxa"/>
            <w:shd w:val="clear" w:color="auto" w:fill="DEEAF1"/>
          </w:tcPr>
          <w:p w14:paraId="28CFEF9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748" w:type="dxa"/>
            <w:shd w:val="clear" w:color="auto" w:fill="DEEAF1"/>
          </w:tcPr>
          <w:p w14:paraId="4D6BB77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Ongoing</w:t>
            </w:r>
          </w:p>
        </w:tc>
      </w:tr>
      <w:tr w14:paraId="2DB14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460B1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GAP-04</w:t>
            </w:r>
          </w:p>
        </w:tc>
        <w:tc>
          <w:tcPr>
            <w:tcW w:w="3412" w:type="dxa"/>
          </w:tcPr>
          <w:p w14:paraId="07DC0FE6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Presentation slides</w:t>
            </w:r>
          </w:p>
        </w:tc>
        <w:tc>
          <w:tcPr>
            <w:tcW w:w="2320" w:type="dxa"/>
          </w:tcPr>
          <w:p w14:paraId="710FB2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All</w:t>
            </w:r>
          </w:p>
        </w:tc>
        <w:tc>
          <w:tcPr>
            <w:tcW w:w="748" w:type="dxa"/>
          </w:tcPr>
          <w:p w14:paraId="3FE874C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S4-S5</w:t>
            </w:r>
          </w:p>
        </w:tc>
      </w:tr>
    </w:tbl>
    <w:p w14:paraId="159C8E0C"/>
    <w:p w14:paraId="0C658B75">
      <w:pPr>
        <w:pBdr>
          <w:bottom w:val="single" w:color="AAAAAA" w:sz="6" w:space="1"/>
        </w:pBdr>
      </w:pPr>
    </w:p>
    <w:p w14:paraId="7EDBA351">
      <w:pPr>
        <w:rPr>
          <w:b/>
          <w:i w:val="0"/>
          <w:color w:val="2E74B5"/>
          <w:sz w:val="36"/>
          <w:u w:val="none"/>
        </w:rPr>
      </w:pPr>
      <w:r>
        <w:rPr>
          <w:b/>
          <w:i w:val="0"/>
          <w:color w:val="2E74B5"/>
          <w:sz w:val="36"/>
          <w:u w:val="none"/>
        </w:rPr>
        <w:br w:type="page"/>
      </w:r>
    </w:p>
    <w:p w14:paraId="33D1C87A">
      <w:pPr>
        <w:pStyle w:val="3"/>
      </w:pPr>
      <w:r>
        <w:rPr>
          <w:b/>
          <w:i w:val="0"/>
          <w:color w:val="2E74B5"/>
          <w:sz w:val="36"/>
          <w:u w:val="none"/>
        </w:rPr>
        <w:t>Sprint Breakdown</w:t>
      </w:r>
    </w:p>
    <w:p w14:paraId="793503AF">
      <w:pPr>
        <w:pStyle w:val="4"/>
      </w:pPr>
      <w:r>
        <w:rPr>
          <w:b/>
          <w:i w:val="0"/>
          <w:color w:val="2E74B5"/>
          <w:sz w:val="30"/>
          <w:u w:val="none"/>
        </w:rPr>
        <w:t>Sprint 1 (7–27 May) — Foundation + Auth Backend</w:t>
      </w:r>
    </w:p>
    <w:p w14:paraId="603CAA08">
      <w:pPr>
        <w:spacing w:after="120"/>
      </w:pPr>
      <w:r>
        <w:rPr>
          <w:b/>
          <w:i w:val="0"/>
          <w:u w:val="none"/>
        </w:rPr>
        <w:t>Xon (Infra):</w:t>
      </w:r>
    </w:p>
    <w:p w14:paraId="52D0B944">
      <w:pPr>
        <w:pStyle w:val="23"/>
        <w:spacing w:after="60"/>
        <w:ind w:left="283"/>
      </w:pPr>
      <w:r>
        <w:rPr>
          <w:b w:val="0"/>
          <w:i w:val="0"/>
          <w:u w:val="none"/>
        </w:rPr>
        <w:t>INF-01 to INF-06 (scaffolding, DB, migrations, seeds, Git, error handler, rate limiter)</w:t>
      </w:r>
    </w:p>
    <w:p w14:paraId="6D4A1BF9">
      <w:pPr>
        <w:pStyle w:val="23"/>
        <w:spacing w:after="60"/>
        <w:ind w:left="283"/>
      </w:pPr>
      <w:r>
        <w:rPr>
          <w:b w:val="0"/>
          <w:i w:val="0"/>
          <w:u w:val="none"/>
        </w:rPr>
        <w:t>AUTH-01 to AUTH-06, AUTH-10 (registration, login, JWT, role guard, refresh, profile)</w:t>
      </w:r>
    </w:p>
    <w:p w14:paraId="198AE1DB">
      <w:pPr>
        <w:spacing w:after="120"/>
      </w:pPr>
      <w:r>
        <w:rPr>
          <w:b/>
          <w:i w:val="0"/>
          <w:u w:val="none"/>
        </w:rPr>
        <w:t>Nurain (Testing):</w:t>
      </w:r>
    </w:p>
    <w:p w14:paraId="045B5CD1">
      <w:pPr>
        <w:pStyle w:val="23"/>
        <w:spacing w:after="60"/>
        <w:ind w:left="283"/>
      </w:pPr>
      <w:r>
        <w:rPr>
          <w:b w:val="0"/>
          <w:i w:val="0"/>
          <w:u w:val="none"/>
        </w:rPr>
        <w:t>Test and verify AUTH-01 to AUTH-06, AUTH-10 on Expo Go</w:t>
      </w:r>
    </w:p>
    <w:p w14:paraId="2C5230C5">
      <w:pPr>
        <w:pStyle w:val="23"/>
        <w:spacing w:after="60"/>
        <w:ind w:left="283"/>
      </w:pPr>
      <w:r>
        <w:rPr>
          <w:b w:val="0"/>
          <w:i w:val="0"/>
          <w:u w:val="none"/>
        </w:rPr>
        <w:t>Register, login, JWT flow all working end-to-end</w:t>
      </w:r>
    </w:p>
    <w:p w14:paraId="7872952A">
      <w:pPr>
        <w:spacing w:after="120"/>
      </w:pPr>
      <w:r>
        <w:rPr>
          <w:b/>
          <w:i w:val="0"/>
          <w:u w:val="none"/>
        </w:rPr>
        <w:t>Vivian + Grace:</w:t>
      </w:r>
    </w:p>
    <w:p w14:paraId="0FBCBF41">
      <w:pPr>
        <w:pStyle w:val="23"/>
        <w:spacing w:after="60"/>
        <w:ind w:left="283"/>
      </w:pPr>
      <w:r>
        <w:rPr>
          <w:b w:val="0"/>
          <w:i w:val="0"/>
          <w:u w:val="none"/>
        </w:rPr>
        <w:t>Assist Nurain with testing if time permits</w:t>
      </w:r>
    </w:p>
    <w:p w14:paraId="3647B854">
      <w:pPr>
        <w:pStyle w:val="23"/>
        <w:spacing w:after="60"/>
        <w:ind w:left="283"/>
      </w:pPr>
      <w:r>
        <w:rPr>
          <w:b w:val="0"/>
          <w:i w:val="0"/>
          <w:u w:val="none"/>
        </w:rPr>
        <w:t>Review database migrations and seed data</w:t>
      </w:r>
    </w:p>
    <w:p w14:paraId="606C722A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Express backend boots, DB has all 12 tables, auth APIs working, seed data populated.</w:t>
      </w:r>
    </w:p>
    <w:p w14:paraId="62592AB6">
      <w:pPr>
        <w:pBdr>
          <w:bottom w:val="single" w:color="AAAAAA" w:sz="6" w:space="1"/>
        </w:pBdr>
      </w:pPr>
    </w:p>
    <w:p w14:paraId="522E2C24">
      <w:pPr>
        <w:pStyle w:val="4"/>
      </w:pPr>
      <w:r>
        <w:rPr>
          <w:b/>
          <w:i w:val="0"/>
          <w:color w:val="2E74B5"/>
          <w:sz w:val="30"/>
          <w:u w:val="none"/>
        </w:rPr>
        <w:t>Sprint 2 (28 May–17 Jun) — Auth Frontend + Events Backend</w:t>
      </w:r>
    </w:p>
    <w:p w14:paraId="76217D54">
      <w:pPr>
        <w:spacing w:after="120"/>
      </w:pPr>
      <w:r>
        <w:rPr>
          <w:b/>
          <w:i w:val="0"/>
          <w:u w:val="none"/>
        </w:rPr>
        <w:t>Xon (Code gen):</w:t>
      </w:r>
    </w:p>
    <w:p w14:paraId="7A595519">
      <w:pPr>
        <w:pStyle w:val="23"/>
        <w:spacing w:after="60"/>
        <w:ind w:left="283"/>
      </w:pPr>
      <w:r>
        <w:rPr>
          <w:b w:val="0"/>
          <w:i w:val="0"/>
          <w:u w:val="none"/>
        </w:rPr>
        <w:t>AUTH-07 to AUTH-09 (admin user mgmt, org registration, approval)</w:t>
      </w:r>
    </w:p>
    <w:p w14:paraId="5DFE745E">
      <w:pPr>
        <w:pStyle w:val="23"/>
        <w:spacing w:after="60"/>
        <w:ind w:left="283"/>
      </w:pPr>
      <w:r>
        <w:rPr>
          <w:b w:val="0"/>
          <w:i w:val="0"/>
          <w:u w:val="none"/>
        </w:rPr>
        <w:t>AUTH-M01 to AUTH-M04 (mobile auth screens)</w:t>
      </w:r>
    </w:p>
    <w:p w14:paraId="1C6503E3">
      <w:pPr>
        <w:pStyle w:val="23"/>
        <w:spacing w:after="60"/>
        <w:ind w:left="283"/>
      </w:pPr>
      <w:r>
        <w:rPr>
          <w:b w:val="0"/>
          <w:i w:val="0"/>
          <w:u w:val="none"/>
        </w:rPr>
        <w:t>EVT-01 to EVT-03 (event CRUD, search, registration)</w:t>
      </w:r>
    </w:p>
    <w:p w14:paraId="43CB1B90">
      <w:pPr>
        <w:pStyle w:val="23"/>
        <w:spacing w:after="60"/>
        <w:ind w:left="283"/>
      </w:pPr>
      <w:r>
        <w:rPr>
          <w:b w:val="0"/>
          <w:i w:val="0"/>
          <w:u w:val="none"/>
        </w:rPr>
        <w:t>EVT-M01, EVT-M02 (event browse, detail screens)</w:t>
      </w:r>
    </w:p>
    <w:p w14:paraId="7002E9C9">
      <w:pPr>
        <w:pStyle w:val="23"/>
        <w:spacing w:after="60"/>
        <w:ind w:left="283"/>
      </w:pPr>
      <w:r>
        <w:rPr>
          <w:b w:val="0"/>
          <w:i w:val="0"/>
          <w:u w:val="none"/>
        </w:rPr>
        <w:t>MOB-01 to MOB-05 (mobile project setup, navigation, UI kit, home, event detail)</w:t>
      </w:r>
    </w:p>
    <w:p w14:paraId="26893CA8">
      <w:pPr>
        <w:spacing w:after="120"/>
      </w:pPr>
      <w:r>
        <w:rPr>
          <w:b/>
          <w:i w:val="0"/>
          <w:u w:val="none"/>
        </w:rPr>
        <w:t>Nurain (Testing):</w:t>
      </w:r>
    </w:p>
    <w:p w14:paraId="76E62A07">
      <w:pPr>
        <w:pStyle w:val="23"/>
        <w:spacing w:after="60"/>
        <w:ind w:left="283"/>
      </w:pPr>
      <w:r>
        <w:rPr>
          <w:b w:val="0"/>
          <w:i w:val="0"/>
          <w:u w:val="none"/>
        </w:rPr>
        <w:t>Complete auth workflow end-to-end testing</w:t>
      </w:r>
    </w:p>
    <w:p w14:paraId="1D61487F">
      <w:pPr>
        <w:pStyle w:val="23"/>
        <w:spacing w:after="60"/>
        <w:ind w:left="283"/>
      </w:pPr>
      <w:r>
        <w:rPr>
          <w:b w:val="0"/>
          <w:i w:val="0"/>
          <w:u w:val="none"/>
        </w:rPr>
        <w:t>Verify admin can manage users, approve organizations</w:t>
      </w:r>
    </w:p>
    <w:p w14:paraId="270486CB">
      <w:pPr>
        <w:pStyle w:val="23"/>
        <w:spacing w:after="60"/>
        <w:ind w:left="283"/>
      </w:pPr>
      <w:r>
        <w:rPr>
          <w:b w:val="0"/>
          <w:i w:val="0"/>
          <w:u w:val="none"/>
        </w:rPr>
        <w:t>Test all mobile auth screens on Expo Go</w:t>
      </w:r>
    </w:p>
    <w:p w14:paraId="76A1C0AA">
      <w:pPr>
        <w:spacing w:after="120"/>
      </w:pPr>
      <w:r>
        <w:rPr>
          <w:b/>
          <w:i w:val="0"/>
          <w:u w:val="none"/>
        </w:rPr>
        <w:t>Vivian (Testing):</w:t>
      </w:r>
    </w:p>
    <w:p w14:paraId="6F318D20">
      <w:pPr>
        <w:pStyle w:val="23"/>
        <w:spacing w:after="60"/>
        <w:ind w:left="283"/>
      </w:pPr>
      <w:r>
        <w:rPr>
          <w:b w:val="0"/>
          <w:i w:val="0"/>
          <w:u w:val="none"/>
        </w:rPr>
        <w:t>Start testing event CRUD, search, registration APIs</w:t>
      </w:r>
    </w:p>
    <w:p w14:paraId="04658382">
      <w:pPr>
        <w:pStyle w:val="23"/>
        <w:spacing w:after="60"/>
        <w:ind w:left="283"/>
      </w:pPr>
      <w:r>
        <w:rPr>
          <w:b w:val="0"/>
          <w:i w:val="0"/>
          <w:u w:val="none"/>
        </w:rPr>
        <w:t>Verify event browse and detail screens on Expo Go</w:t>
      </w:r>
    </w:p>
    <w:p w14:paraId="2A388C4A">
      <w:pPr>
        <w:spacing w:after="120"/>
      </w:pPr>
      <w:r>
        <w:rPr>
          <w:b/>
          <w:i w:val="0"/>
          <w:u w:val="none"/>
        </w:rPr>
        <w:t>Grace (Testing):</w:t>
      </w:r>
    </w:p>
    <w:p w14:paraId="32C49E9B">
      <w:pPr>
        <w:pStyle w:val="23"/>
        <w:spacing w:after="60"/>
        <w:ind w:left="283"/>
      </w:pPr>
      <w:r>
        <w:rPr>
          <w:b w:val="0"/>
          <w:i w:val="0"/>
          <w:u w:val="none"/>
        </w:rPr>
        <w:t>Test mobile navigation structure, home dashboard, UI kit components</w:t>
      </w:r>
    </w:p>
    <w:p w14:paraId="185B049C">
      <w:pPr>
        <w:pStyle w:val="23"/>
        <w:spacing w:after="60"/>
        <w:ind w:left="283"/>
      </w:pPr>
      <w:r>
        <w:rPr>
          <w:b w:val="0"/>
          <w:i w:val="0"/>
          <w:u w:val="none"/>
        </w:rPr>
        <w:t>Set up web project shell</w:t>
      </w:r>
    </w:p>
    <w:p w14:paraId="24847124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Full auth flow on mobile + web. Events API working. Mobile app with navigation skeleton.</w:t>
      </w:r>
    </w:p>
    <w:p w14:paraId="17667E37">
      <w:pPr>
        <w:pBdr>
          <w:bottom w:val="single" w:color="AAAAAA" w:sz="6" w:space="1"/>
        </w:pBdr>
      </w:pPr>
    </w:p>
    <w:p w14:paraId="1F1AC4FD">
      <w:pPr>
        <w:pStyle w:val="4"/>
      </w:pPr>
      <w:r>
        <w:rPr>
          <w:b/>
          <w:i w:val="0"/>
          <w:color w:val="2E74B5"/>
          <w:sz w:val="30"/>
          <w:u w:val="none"/>
        </w:rPr>
        <w:t>Sprint 3 (18 Jun–8 Jul) — Events + QR + Rewards Backend</w:t>
      </w:r>
    </w:p>
    <w:p w14:paraId="1A7525DB">
      <w:pPr>
        <w:spacing w:after="120"/>
      </w:pPr>
      <w:r>
        <w:rPr>
          <w:b/>
          <w:i w:val="0"/>
          <w:u w:val="none"/>
        </w:rPr>
        <w:t>Xon (Code gen):</w:t>
      </w:r>
    </w:p>
    <w:p w14:paraId="5F81019E">
      <w:pPr>
        <w:pStyle w:val="23"/>
        <w:spacing w:after="60"/>
        <w:ind w:left="283"/>
      </w:pPr>
      <w:r>
        <w:rPr>
          <w:b w:val="0"/>
          <w:i w:val="0"/>
          <w:u w:val="none"/>
        </w:rPr>
        <w:t>EVT-04 to EVT-10 (QR scan, attendance, feedback, Q&amp;A, favorites, points)</w:t>
      </w:r>
    </w:p>
    <w:p w14:paraId="20B3B043">
      <w:pPr>
        <w:pStyle w:val="23"/>
        <w:spacing w:after="60"/>
        <w:ind w:left="283"/>
      </w:pPr>
      <w:r>
        <w:rPr>
          <w:b w:val="0"/>
          <w:i w:val="0"/>
          <w:u w:val="none"/>
        </w:rPr>
        <w:t>EVT-M03 to EVT-M06 (scanner, feedback, event mgmt, Q&amp;A screens)</w:t>
      </w:r>
    </w:p>
    <w:p w14:paraId="613CA23A">
      <w:pPr>
        <w:pStyle w:val="23"/>
        <w:spacing w:after="60"/>
        <w:ind w:left="283"/>
      </w:pPr>
      <w:r>
        <w:rPr>
          <w:b w:val="0"/>
          <w:i w:val="0"/>
          <w:u w:val="none"/>
        </w:rPr>
        <w:t>REW-01 to REW-04, REW-08 (coupon CRUD, browse, redemption, PIN, quantity)</w:t>
      </w:r>
    </w:p>
    <w:p w14:paraId="2764EAAA">
      <w:pPr>
        <w:pStyle w:val="23"/>
        <w:spacing w:after="60"/>
        <w:ind w:left="283"/>
      </w:pPr>
      <w:r>
        <w:rPr>
          <w:b w:val="0"/>
          <w:i w:val="0"/>
          <w:u w:val="none"/>
        </w:rPr>
        <w:t>REW-M01 to REW-M04 (coupon screens)</w:t>
      </w:r>
    </w:p>
    <w:p w14:paraId="071B40C9">
      <w:pPr>
        <w:pStyle w:val="23"/>
        <w:spacing w:after="60"/>
        <w:ind w:left="283"/>
      </w:pPr>
      <w:r>
        <w:rPr>
          <w:b w:val="0"/>
          <w:i w:val="0"/>
          <w:u w:val="none"/>
        </w:rPr>
        <w:t>MOB-06 to MOB-08 (scanner, rewards, feedback screens)</w:t>
      </w:r>
    </w:p>
    <w:p w14:paraId="49ACCC13">
      <w:pPr>
        <w:pStyle w:val="23"/>
        <w:spacing w:after="60"/>
        <w:ind w:left="283"/>
      </w:pPr>
      <w:r>
        <w:rPr>
          <w:b w:val="0"/>
          <w:i w:val="0"/>
          <w:u w:val="none"/>
        </w:rPr>
        <w:t>WEB-03, WEB-04 (admin user mgmt, org approval web pages)</w:t>
      </w:r>
    </w:p>
    <w:p w14:paraId="34218BD6">
      <w:pPr>
        <w:spacing w:after="120"/>
      </w:pPr>
      <w:r>
        <w:rPr>
          <w:b/>
          <w:i w:val="0"/>
          <w:u w:val="none"/>
        </w:rPr>
        <w:t>Vivian (Testing):</w:t>
      </w:r>
    </w:p>
    <w:p w14:paraId="7209E14B">
      <w:pPr>
        <w:pStyle w:val="23"/>
        <w:spacing w:after="60"/>
        <w:ind w:left="283"/>
      </w:pPr>
      <w:r>
        <w:rPr>
          <w:b w:val="0"/>
          <w:i w:val="0"/>
          <w:u w:val="none"/>
        </w:rPr>
        <w:t>Full events + QR + attendance + feedback workflow</w:t>
      </w:r>
    </w:p>
    <w:p w14:paraId="7F8C5FA0">
      <w:pPr>
        <w:pStyle w:val="23"/>
        <w:spacing w:after="60"/>
        <w:ind w:left="283"/>
      </w:pPr>
      <w:r>
        <w:rPr>
          <w:b w:val="0"/>
          <w:i w:val="0"/>
          <w:u w:val="none"/>
        </w:rPr>
        <w:t>Test QR scanner on Expo Go</w:t>
      </w:r>
    </w:p>
    <w:p w14:paraId="505E319A">
      <w:pPr>
        <w:pStyle w:val="23"/>
        <w:spacing w:after="60"/>
        <w:ind w:left="283"/>
      </w:pPr>
      <w:r>
        <w:rPr>
          <w:b w:val="0"/>
          <w:i w:val="0"/>
          <w:u w:val="none"/>
        </w:rPr>
        <w:t>Verify points awarded correctly</w:t>
      </w:r>
    </w:p>
    <w:p w14:paraId="664DD57A">
      <w:pPr>
        <w:spacing w:after="120"/>
      </w:pPr>
      <w:r>
        <w:rPr>
          <w:b/>
          <w:i w:val="0"/>
          <w:u w:val="none"/>
        </w:rPr>
        <w:t>Grace (Testing):</w:t>
      </w:r>
    </w:p>
    <w:p w14:paraId="3363CBCA">
      <w:pPr>
        <w:pStyle w:val="23"/>
        <w:spacing w:after="60"/>
        <w:ind w:left="283"/>
      </w:pPr>
      <w:r>
        <w:rPr>
          <w:b w:val="0"/>
          <w:i w:val="0"/>
          <w:u w:val="none"/>
        </w:rPr>
        <w:t>Full rewards workflow: browse, redeem, PIN display</w:t>
      </w:r>
    </w:p>
    <w:p w14:paraId="6CA6B119">
      <w:pPr>
        <w:pStyle w:val="23"/>
        <w:spacing w:after="60"/>
        <w:ind w:left="283"/>
      </w:pPr>
      <w:r>
        <w:rPr>
          <w:b w:val="0"/>
          <w:i w:val="0"/>
          <w:u w:val="none"/>
        </w:rPr>
        <w:t>Test web admin pages</w:t>
      </w:r>
    </w:p>
    <w:p w14:paraId="6E6AC113">
      <w:pPr>
        <w:spacing w:after="120"/>
      </w:pPr>
      <w:r>
        <w:rPr>
          <w:b/>
          <w:i w:val="0"/>
          <w:u w:val="none"/>
        </w:rPr>
        <w:t>Nurain (Testing):</w:t>
      </w:r>
    </w:p>
    <w:p w14:paraId="313AC20E">
      <w:pPr>
        <w:pStyle w:val="23"/>
        <w:spacing w:after="60"/>
        <w:ind w:left="283"/>
      </w:pPr>
      <w:r>
        <w:rPr>
          <w:b w:val="0"/>
          <w:i w:val="0"/>
          <w:u w:val="none"/>
        </w:rPr>
        <w:t>Verify org approval flow end-to-end (document upload → admin approve)</w:t>
      </w:r>
    </w:p>
    <w:p w14:paraId="34BDD1DF">
      <w:pPr>
        <w:pStyle w:val="23"/>
        <w:spacing w:after="60"/>
        <w:ind w:left="283"/>
      </w:pPr>
      <w:r>
        <w:rPr>
          <w:b w:val="0"/>
          <w:i w:val="0"/>
          <w:u w:val="none"/>
        </w:rPr>
        <w:t>Test admin web user management</w:t>
      </w:r>
    </w:p>
    <w:p w14:paraId="62A4CBD7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Events + QR scanning + attendance working. Rewards backend functional. Admin web portals partially built.</w:t>
      </w:r>
    </w:p>
    <w:p w14:paraId="2CDBCAA3">
      <w:pPr>
        <w:pBdr>
          <w:bottom w:val="single" w:color="AAAAAA" w:sz="6" w:space="1"/>
        </w:pBdr>
      </w:pPr>
    </w:p>
    <w:p w14:paraId="5EBDF789">
      <w:pPr>
        <w:pStyle w:val="4"/>
      </w:pPr>
      <w:r>
        <w:rPr>
          <w:b/>
          <w:i w:val="0"/>
          <w:color w:val="2E74B5"/>
          <w:sz w:val="30"/>
          <w:u w:val="none"/>
        </w:rPr>
        <w:t>Sprint 4 (9–29 Jul) — Rewards Complete + Frontend Finish</w:t>
      </w:r>
    </w:p>
    <w:p w14:paraId="3A7CD8EE">
      <w:pPr>
        <w:spacing w:after="120"/>
      </w:pPr>
      <w:r>
        <w:rPr>
          <w:b/>
          <w:i w:val="0"/>
          <w:u w:val="none"/>
        </w:rPr>
        <w:t>Xon (Code gen):</w:t>
      </w:r>
    </w:p>
    <w:p w14:paraId="7DCBBA63">
      <w:pPr>
        <w:pStyle w:val="23"/>
        <w:spacing w:after="60"/>
        <w:ind w:left="283"/>
      </w:pPr>
      <w:r>
        <w:rPr>
          <w:b w:val="0"/>
          <w:i w:val="0"/>
          <w:u w:val="none"/>
        </w:rPr>
        <w:t>REW-05 to REW-07 (PIN verification, audit log, auto-expire)</w:t>
      </w:r>
    </w:p>
    <w:p w14:paraId="54D43208">
      <w:pPr>
        <w:pStyle w:val="23"/>
        <w:spacing w:after="60"/>
        <w:ind w:left="283"/>
      </w:pPr>
      <w:r>
        <w:rPr>
          <w:b w:val="0"/>
          <w:i w:val="0"/>
          <w:u w:val="none"/>
        </w:rPr>
        <w:t>REW-W01 to REW-W03 (coupon mgmt, PIN verify, audit web pages)</w:t>
      </w:r>
    </w:p>
    <w:p w14:paraId="4A266E6E">
      <w:pPr>
        <w:pStyle w:val="23"/>
        <w:spacing w:after="60"/>
        <w:ind w:left="283"/>
      </w:pPr>
      <w:r>
        <w:rPr>
          <w:b w:val="0"/>
          <w:i w:val="0"/>
          <w:u w:val="none"/>
        </w:rPr>
        <w:t>WEB-05 to WEB-07 (admin web: coupon mgmt, PIN verify, audit reports)</w:t>
      </w:r>
    </w:p>
    <w:p w14:paraId="089E90F1">
      <w:pPr>
        <w:spacing w:after="120"/>
      </w:pPr>
      <w:r>
        <w:rPr>
          <w:b/>
          <w:i w:val="0"/>
          <w:u w:val="none"/>
        </w:rPr>
        <w:t>Grace (Testing):</w:t>
      </w:r>
    </w:p>
    <w:p w14:paraId="229E553A">
      <w:pPr>
        <w:pStyle w:val="23"/>
        <w:spacing w:after="60"/>
        <w:ind w:left="283"/>
      </w:pPr>
      <w:r>
        <w:rPr>
          <w:b w:val="0"/>
          <w:i w:val="0"/>
          <w:u w:val="none"/>
        </w:rPr>
        <w:t>Complete rewards workflow including admin PIN verification and audit</w:t>
      </w:r>
    </w:p>
    <w:p w14:paraId="738D78F9">
      <w:pPr>
        <w:pStyle w:val="23"/>
        <w:spacing w:after="60"/>
        <w:ind w:left="283"/>
      </w:pPr>
      <w:r>
        <w:rPr>
          <w:b w:val="0"/>
          <w:i w:val="0"/>
          <w:u w:val="none"/>
        </w:rPr>
        <w:t>Test all web portals</w:t>
      </w:r>
    </w:p>
    <w:p w14:paraId="2C518D05">
      <w:pPr>
        <w:pStyle w:val="23"/>
        <w:spacing w:after="60"/>
        <w:ind w:left="283"/>
      </w:pPr>
      <w:r>
        <w:rPr>
          <w:b w:val="0"/>
          <w:i w:val="0"/>
          <w:u w:val="none"/>
        </w:rPr>
        <w:t>GAP-01, GAP-03 (state audit and documentation start)</w:t>
      </w:r>
    </w:p>
    <w:p w14:paraId="27422F3B">
      <w:pPr>
        <w:spacing w:after="120"/>
      </w:pPr>
      <w:r>
        <w:rPr>
          <w:b/>
          <w:i w:val="0"/>
          <w:u w:val="none"/>
        </w:rPr>
        <w:t>Everyone:</w:t>
      </w:r>
    </w:p>
    <w:p w14:paraId="7E74CA4A">
      <w:pPr>
        <w:pStyle w:val="23"/>
        <w:spacing w:after="60"/>
        <w:ind w:left="283"/>
      </w:pPr>
      <w:r>
        <w:rPr>
          <w:b w:val="0"/>
          <w:i w:val="0"/>
          <w:u w:val="none"/>
        </w:rPr>
        <w:t>Cross-test other workflows they haven't touched yet</w:t>
      </w:r>
    </w:p>
    <w:p w14:paraId="2CD85B12">
      <w:pPr>
        <w:pStyle w:val="23"/>
        <w:spacing w:after="60"/>
        <w:ind w:left="283"/>
      </w:pPr>
      <w:r>
        <w:rPr>
          <w:b w:val="0"/>
          <w:i w:val="0"/>
          <w:u w:val="none"/>
        </w:rPr>
        <w:t>Report edge cases and bugs</w:t>
      </w:r>
    </w:p>
    <w:p w14:paraId="6074F913">
      <w:pPr>
        <w:spacing w:after="120"/>
      </w:pPr>
      <w:r>
        <w:rPr>
          <w:b/>
          <w:i w:val="0"/>
          <w:u w:val="none"/>
        </w:rPr>
        <w:t>Deliverables:</w:t>
      </w:r>
      <w:r>
        <w:rPr>
          <w:b w:val="0"/>
          <w:i w:val="0"/>
          <w:u w:val="none"/>
        </w:rPr>
        <w:t xml:space="preserve"> All 12 core tables working end-to-end. Mobile app complete. Admin web portal complete.</w:t>
      </w:r>
    </w:p>
    <w:p w14:paraId="513D0105">
      <w:pPr>
        <w:pBdr>
          <w:bottom w:val="single" w:color="AAAAAA" w:sz="6" w:space="1"/>
        </w:pBdr>
      </w:pPr>
    </w:p>
    <w:p w14:paraId="447C4197">
      <w:pPr>
        <w:pStyle w:val="4"/>
      </w:pPr>
      <w:r>
        <w:rPr>
          <w:b/>
          <w:i w:val="0"/>
          <w:color w:val="2E74B5"/>
          <w:sz w:val="30"/>
          <w:u w:val="none"/>
        </w:rPr>
        <w:t>Sprint 5 (30 Jul–10 Aug) — Polish + Presentation</w:t>
      </w:r>
    </w:p>
    <w:p w14:paraId="3E630F74">
      <w:pPr>
        <w:spacing w:after="120"/>
      </w:pPr>
      <w:r>
        <w:rPr>
          <w:b/>
          <w:i w:val="0"/>
          <w:u w:val="none"/>
        </w:rPr>
        <w:t>Everyone:</w:t>
      </w:r>
    </w:p>
    <w:p w14:paraId="28D02724">
      <w:pPr>
        <w:pStyle w:val="23"/>
        <w:spacing w:after="60"/>
        <w:ind w:left="283"/>
      </w:pPr>
      <w:r>
        <w:rPr>
          <w:b w:val="0"/>
          <w:i w:val="0"/>
          <w:u w:val="none"/>
        </w:rPr>
        <w:t>GAP-02 (API integration audit)</w:t>
      </w:r>
    </w:p>
    <w:p w14:paraId="2C69A52A">
      <w:pPr>
        <w:pStyle w:val="23"/>
        <w:spacing w:after="60"/>
        <w:ind w:left="283"/>
      </w:pPr>
      <w:r>
        <w:rPr>
          <w:b w:val="0"/>
          <w:i w:val="0"/>
          <w:u w:val="none"/>
        </w:rPr>
        <w:t>INF-07 (API consistency audit)</w:t>
      </w:r>
    </w:p>
    <w:p w14:paraId="3F047CA3">
      <w:pPr>
        <w:pStyle w:val="23"/>
        <w:spacing w:after="60"/>
        <w:ind w:left="283"/>
      </w:pPr>
      <w:r>
        <w:rPr>
          <w:b w:val="0"/>
          <w:i w:val="0"/>
          <w:u w:val="none"/>
        </w:rPr>
        <w:t>Bug fixes based on full-system testing</w:t>
      </w:r>
    </w:p>
    <w:p w14:paraId="7BDFCCDD">
      <w:pPr>
        <w:pStyle w:val="23"/>
        <w:spacing w:after="60"/>
        <w:ind w:left="283"/>
      </w:pPr>
      <w:r>
        <w:rPr>
          <w:b w:val="0"/>
          <w:i w:val="0"/>
          <w:u w:val="none"/>
        </w:rPr>
        <w:t>GAP-04 (Presentation slides and demo prep)</w:t>
      </w:r>
    </w:p>
    <w:p w14:paraId="18522230">
      <w:pPr>
        <w:pStyle w:val="23"/>
        <w:spacing w:after="60"/>
        <w:ind w:left="283"/>
      </w:pPr>
      <w:r>
        <w:rPr>
          <w:b w:val="0"/>
          <w:i w:val="0"/>
          <w:u w:val="none"/>
        </w:rPr>
        <w:t>Live demo rehearsal</w:t>
      </w:r>
    </w:p>
    <w:p w14:paraId="194F45C9">
      <w:pPr>
        <w:pStyle w:val="23"/>
        <w:spacing w:after="60"/>
        <w:ind w:left="283"/>
      </w:pPr>
      <w:r>
        <w:rPr>
          <w:b w:val="0"/>
          <w:i w:val="0"/>
          <w:u w:val="none"/>
        </w:rPr>
        <w:t>Q&amp;A preparation</w:t>
      </w:r>
    </w:p>
    <w:p w14:paraId="6CF6D82A">
      <w:pPr>
        <w:spacing w:after="120"/>
      </w:pPr>
      <w:r>
        <w:rPr>
          <w:b/>
          <w:i w:val="0"/>
          <w:u w:val="none"/>
        </w:rPr>
        <w:t>Final deliverable (10 August):</w:t>
      </w:r>
      <w:r>
        <w:rPr>
          <w:b w:val="0"/>
          <w:i w:val="0"/>
          <w:u w:val="none"/>
        </w:rPr>
        <w:t xml:space="preserve"> Fully functional Volunteering Rewards App with:</w:t>
      </w:r>
    </w:p>
    <w:p w14:paraId="6AE4B50B">
      <w:pPr>
        <w:pStyle w:val="23"/>
        <w:spacing w:after="60"/>
        <w:ind w:left="283"/>
      </w:pPr>
      <w:r>
        <w:rPr>
          <w:b w:val="0"/>
          <w:i w:val="0"/>
          <w:u w:val="none"/>
        </w:rPr>
        <w:t>Volunteer mobile: register, browse events, join, get scanned, earn points, redeem coupons</w:t>
      </w:r>
    </w:p>
    <w:p w14:paraId="38FE3ED8">
      <w:pPr>
        <w:pStyle w:val="23"/>
        <w:spacing w:after="60"/>
        <w:ind w:left="283"/>
      </w:pPr>
      <w:r>
        <w:rPr>
          <w:b w:val="0"/>
          <w:i w:val="0"/>
          <w:u w:val="none"/>
        </w:rPr>
        <w:t>Organizer mobile: create events, manage attendance, scan QR, award points</w:t>
      </w:r>
    </w:p>
    <w:p w14:paraId="2A9D1F70">
      <w:pPr>
        <w:pStyle w:val="23"/>
        <w:spacing w:after="60"/>
        <w:ind w:left="283"/>
      </w:pPr>
      <w:r>
        <w:rPr>
          <w:b w:val="0"/>
          <w:i w:val="0"/>
          <w:u w:val="none"/>
        </w:rPr>
        <w:t>Admin web: manage users, approve organizations, create coupons, verify PINs, view audit logs</w:t>
      </w:r>
    </w:p>
    <w:p w14:paraId="085415AA">
      <w:pPr>
        <w:pBdr>
          <w:bottom w:val="single" w:color="AAAAAA" w:sz="6" w:space="1"/>
        </w:pBdr>
      </w:pPr>
    </w:p>
    <w:p w14:paraId="62F38E2B">
      <w:pPr>
        <w:pStyle w:val="3"/>
      </w:pPr>
      <w:r>
        <w:rPr>
          <w:b/>
          <w:i w:val="0"/>
          <w:color w:val="2E74B5"/>
          <w:sz w:val="36"/>
          <w:u w:val="none"/>
        </w:rPr>
        <w:t>Task Count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2703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1F497D"/>
          </w:tcPr>
          <w:p w14:paraId="1FE6F3C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1234" w:type="dxa"/>
            <w:shd w:val="clear" w:color="auto" w:fill="1F497D"/>
          </w:tcPr>
          <w:p w14:paraId="0B4EC251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w="1234" w:type="dxa"/>
            <w:shd w:val="clear" w:color="auto" w:fill="1F497D"/>
          </w:tcPr>
          <w:p w14:paraId="3E19D90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Mobile</w:t>
            </w:r>
          </w:p>
        </w:tc>
        <w:tc>
          <w:tcPr>
            <w:tcW w:w="1234" w:type="dxa"/>
            <w:shd w:val="clear" w:color="auto" w:fill="1F497D"/>
          </w:tcPr>
          <w:p w14:paraId="603D4FC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Web</w:t>
            </w:r>
          </w:p>
        </w:tc>
        <w:tc>
          <w:tcPr>
            <w:tcW w:w="1234" w:type="dxa"/>
            <w:shd w:val="clear" w:color="auto" w:fill="1F497D"/>
          </w:tcPr>
          <w:p w14:paraId="4983F54A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w="1234" w:type="dxa"/>
            <w:shd w:val="clear" w:color="auto" w:fill="1F497D"/>
          </w:tcPr>
          <w:p w14:paraId="4BC71CA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Total Tasks</w:t>
            </w:r>
          </w:p>
        </w:tc>
        <w:tc>
          <w:tcPr>
            <w:tcW w:w="1234" w:type="dxa"/>
            <w:shd w:val="clear" w:color="auto" w:fill="1F497D"/>
          </w:tcPr>
          <w:p w14:paraId="78C153D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 Checks</w:t>
            </w:r>
          </w:p>
        </w:tc>
      </w:tr>
      <w:tr w14:paraId="0D95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1D0E2D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Xon</w:t>
            </w:r>
          </w:p>
        </w:tc>
        <w:tc>
          <w:tcPr>
            <w:tcW w:w="1234" w:type="dxa"/>
          </w:tcPr>
          <w:p w14:paraId="588D91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INF-01 to INF-07</w:t>
            </w:r>
          </w:p>
        </w:tc>
        <w:tc>
          <w:tcPr>
            <w:tcW w:w="1234" w:type="dxa"/>
          </w:tcPr>
          <w:p w14:paraId="662FE7E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03DCE08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3CE3170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GAP-02</w:t>
            </w:r>
          </w:p>
        </w:tc>
        <w:tc>
          <w:tcPr>
            <w:tcW w:w="1234" w:type="dxa"/>
          </w:tcPr>
          <w:p w14:paraId="67D4762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8 core + code gen</w:t>
            </w:r>
          </w:p>
        </w:tc>
        <w:tc>
          <w:tcPr>
            <w:tcW w:w="1234" w:type="dxa"/>
          </w:tcPr>
          <w:p w14:paraId="6324DAE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 w14:paraId="628F0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DEEAF1"/>
          </w:tcPr>
          <w:p w14:paraId="24084324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Nurain</w:t>
            </w:r>
          </w:p>
        </w:tc>
        <w:tc>
          <w:tcPr>
            <w:tcW w:w="1234" w:type="dxa"/>
            <w:shd w:val="clear" w:color="auto" w:fill="DEEAF1"/>
          </w:tcPr>
          <w:p w14:paraId="25F4E1F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AUTH-01 to AUTH-10</w:t>
            </w:r>
          </w:p>
        </w:tc>
        <w:tc>
          <w:tcPr>
            <w:tcW w:w="1234" w:type="dxa"/>
            <w:shd w:val="clear" w:color="auto" w:fill="DEEAF1"/>
          </w:tcPr>
          <w:p w14:paraId="2C289CF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AUTH-M01 to AUTH-M04</w:t>
            </w:r>
          </w:p>
        </w:tc>
        <w:tc>
          <w:tcPr>
            <w:tcW w:w="1234" w:type="dxa"/>
            <w:shd w:val="clear" w:color="auto" w:fill="DEEAF1"/>
          </w:tcPr>
          <w:p w14:paraId="5559D28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  <w:shd w:val="clear" w:color="auto" w:fill="DEEAF1"/>
          </w:tcPr>
          <w:p w14:paraId="2D73A9A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  <w:shd w:val="clear" w:color="auto" w:fill="DEEAF1"/>
          </w:tcPr>
          <w:p w14:paraId="789AB8D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  <w:tc>
          <w:tcPr>
            <w:tcW w:w="1234" w:type="dxa"/>
            <w:shd w:val="clear" w:color="auto" w:fill="DEEAF1"/>
          </w:tcPr>
          <w:p w14:paraId="00B15BD9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14</w:t>
            </w:r>
          </w:p>
        </w:tc>
      </w:tr>
      <w:tr w14:paraId="422D8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C732A4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Vivian</w:t>
            </w:r>
          </w:p>
        </w:tc>
        <w:tc>
          <w:tcPr>
            <w:tcW w:w="1234" w:type="dxa"/>
          </w:tcPr>
          <w:p w14:paraId="10C98BC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EVT-01 to EVT-10</w:t>
            </w:r>
          </w:p>
        </w:tc>
        <w:tc>
          <w:tcPr>
            <w:tcW w:w="1234" w:type="dxa"/>
          </w:tcPr>
          <w:p w14:paraId="68BF303A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EVT-M01 to EVT-M06</w:t>
            </w:r>
          </w:p>
        </w:tc>
        <w:tc>
          <w:tcPr>
            <w:tcW w:w="1234" w:type="dxa"/>
          </w:tcPr>
          <w:p w14:paraId="6866342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6A03E933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  <w:tc>
          <w:tcPr>
            <w:tcW w:w="1234" w:type="dxa"/>
          </w:tcPr>
          <w:p w14:paraId="5202258D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16</w:t>
            </w:r>
          </w:p>
        </w:tc>
        <w:tc>
          <w:tcPr>
            <w:tcW w:w="1234" w:type="dxa"/>
          </w:tcPr>
          <w:p w14:paraId="21D82D8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17</w:t>
            </w:r>
          </w:p>
        </w:tc>
      </w:tr>
      <w:tr w14:paraId="475E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shd w:val="clear" w:color="auto" w:fill="DEEAF1"/>
          </w:tcPr>
          <w:p w14:paraId="5E19DE30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Grace</w:t>
            </w:r>
          </w:p>
        </w:tc>
        <w:tc>
          <w:tcPr>
            <w:tcW w:w="1234" w:type="dxa"/>
            <w:shd w:val="clear" w:color="auto" w:fill="DEEAF1"/>
          </w:tcPr>
          <w:p w14:paraId="323E6E58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REW-01 to REW-08</w:t>
            </w:r>
          </w:p>
        </w:tc>
        <w:tc>
          <w:tcPr>
            <w:tcW w:w="1234" w:type="dxa"/>
            <w:shd w:val="clear" w:color="auto" w:fill="DEEAF1"/>
          </w:tcPr>
          <w:p w14:paraId="56309871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REW-M01 to REW-M04</w:t>
            </w:r>
          </w:p>
        </w:tc>
        <w:tc>
          <w:tcPr>
            <w:tcW w:w="1234" w:type="dxa"/>
            <w:shd w:val="clear" w:color="auto" w:fill="DEEAF1"/>
          </w:tcPr>
          <w:p w14:paraId="37BEC0BB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REW-W01 to REW-W03, WEB-01 to WEB-07</w:t>
            </w:r>
          </w:p>
        </w:tc>
        <w:tc>
          <w:tcPr>
            <w:tcW w:w="1234" w:type="dxa"/>
            <w:shd w:val="clear" w:color="auto" w:fill="DEEAF1"/>
          </w:tcPr>
          <w:p w14:paraId="3F9F13FC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GAP-01, GAP-03, GAP-04</w:t>
            </w:r>
          </w:p>
        </w:tc>
        <w:tc>
          <w:tcPr>
            <w:tcW w:w="1234" w:type="dxa"/>
            <w:shd w:val="clear" w:color="auto" w:fill="DEEAF1"/>
          </w:tcPr>
          <w:p w14:paraId="56F5DE4E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25 + 3 gap</w:t>
            </w:r>
          </w:p>
        </w:tc>
        <w:tc>
          <w:tcPr>
            <w:tcW w:w="1234" w:type="dxa"/>
            <w:shd w:val="clear" w:color="auto" w:fill="DEEAF1"/>
          </w:tcPr>
          <w:p w14:paraId="4874D9FF">
            <w:pPr>
              <w:spacing w:after="0" w:line="240" w:lineRule="auto"/>
            </w:pPr>
            <w:r>
              <w:rPr>
                <w:b w:val="0"/>
                <w:i w:val="0"/>
                <w:sz w:val="20"/>
                <w:u w:val="none"/>
              </w:rPr>
              <w:t>15</w:t>
            </w:r>
          </w:p>
        </w:tc>
      </w:tr>
      <w:tr w14:paraId="27DA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1399DF0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w="1234" w:type="dxa"/>
          </w:tcPr>
          <w:p w14:paraId="76883461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35</w:t>
            </w:r>
          </w:p>
        </w:tc>
        <w:tc>
          <w:tcPr>
            <w:tcW w:w="1234" w:type="dxa"/>
          </w:tcPr>
          <w:p w14:paraId="150D20B9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18</w:t>
            </w:r>
          </w:p>
        </w:tc>
        <w:tc>
          <w:tcPr>
            <w:tcW w:w="1234" w:type="dxa"/>
          </w:tcPr>
          <w:p w14:paraId="779E4D7D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10</w:t>
            </w:r>
          </w:p>
        </w:tc>
        <w:tc>
          <w:tcPr>
            <w:tcW w:w="1234" w:type="dxa"/>
          </w:tcPr>
          <w:p w14:paraId="3E7BA4A2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4</w:t>
            </w:r>
          </w:p>
        </w:tc>
        <w:tc>
          <w:tcPr>
            <w:tcW w:w="1234" w:type="dxa"/>
          </w:tcPr>
          <w:p w14:paraId="0E8618BE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67</w:t>
            </w:r>
          </w:p>
        </w:tc>
        <w:tc>
          <w:tcPr>
            <w:tcW w:w="1234" w:type="dxa"/>
          </w:tcPr>
          <w:p w14:paraId="0E3A4ECC">
            <w:pPr>
              <w:spacing w:after="0" w:line="240" w:lineRule="auto"/>
            </w:pPr>
            <w:r>
              <w:rPr>
                <w:b/>
                <w:i w:val="0"/>
                <w:sz w:val="20"/>
                <w:u w:val="none"/>
              </w:rPr>
              <w:t>46</w:t>
            </w:r>
          </w:p>
        </w:tc>
      </w:tr>
    </w:tbl>
    <w:p w14:paraId="01825E8D">
      <w:pPr>
        <w:pBdr>
          <w:bottom w:val="single" w:color="AAAAAA" w:sz="6" w:space="1"/>
        </w:pBdr>
      </w:pPr>
    </w:p>
    <w:p w14:paraId="276AF41E">
      <w:pPr>
        <w:spacing w:after="120"/>
        <w:rPr>
          <w:b w:val="0"/>
          <w:i/>
          <w:u w:val="none"/>
        </w:rPr>
      </w:pPr>
      <w:r>
        <w:rPr>
          <w:b w:val="0"/>
          <w:i/>
          <w:u w:val="none"/>
        </w:rPr>
        <w:t>Document version 2.1 — May 10, 2026</w:t>
      </w:r>
    </w:p>
    <w:p w14:paraId="58E23523">
      <w:pPr>
        <w:rPr>
          <w:b w:val="0"/>
          <w:i/>
          <w:u w:val="none"/>
        </w:rPr>
      </w:pPr>
      <w:r>
        <w:rPr>
          <w:b w:val="0"/>
          <w:i/>
          <w:u w:val="none"/>
        </w:rPr>
        <w:br w:type="page"/>
      </w:r>
    </w:p>
    <w:p w14:paraId="70DD22ED">
      <w:pPr>
        <w:spacing w:after="120"/>
        <w:rPr>
          <w:rFonts w:hint="default"/>
          <w:b w:val="0"/>
          <w:i/>
          <w:u w:val="none"/>
          <w:lang w:val="en-US"/>
        </w:rPr>
      </w:pPr>
      <w:r>
        <w:rPr>
          <w:rFonts w:hint="default"/>
          <w:b w:val="0"/>
          <w:i/>
          <w:u w:val="none"/>
          <w:lang w:val="en-US"/>
        </w:rPr>
        <w:drawing>
          <wp:inline distT="0" distB="0" distL="114300" distR="114300">
            <wp:extent cx="5647055" cy="8081645"/>
            <wp:effectExtent l="0" t="0" r="0" b="0"/>
            <wp:docPr id="1" name="Picture 1" descr="gantt_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antt_chart"/>
                    <pic:cNvPicPr>
                      <a:picLocks noChangeAspect="1"/>
                    </pic:cNvPicPr>
                  </pic:nvPicPr>
                  <pic:blipFill>
                    <a:blip r:embed="rId6"/>
                    <a:srcRect t="2138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80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3B4E8F"/>
    <w:rsid w:val="50AD7D0A"/>
    <w:rsid w:val="52904A93"/>
    <w:rsid w:val="7D36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1687</Words>
  <Characters>9960</Characters>
  <Lines>0</Lines>
  <Paragraphs>0</Paragraphs>
  <TotalTime>4</TotalTime>
  <ScaleCrop>false</ScaleCrop>
  <LinksUpToDate>false</LinksUpToDate>
  <CharactersWithSpaces>11314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Xon Loke</cp:lastModifiedBy>
  <dcterms:modified xsi:type="dcterms:W3CDTF">2026-05-10T08:21:21Z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eyJoZGlkIjoiMzQ0NGNiNmUyMDVmMGE5NDhmMmM2MjVhZGMwN2MwZmIiLCJ1c2VySWQiOiI4ODEzNjk5MTQ1NDAyIn0=</vt:lpwstr>
  </property>
  <property fmtid="{D5CDD505-2E9C-101B-9397-08002B2CF9AE}" pid="3" name="KSOProductBuildVer">
    <vt:lpwstr>1033-12.1.0.25862</vt:lpwstr>
  </property>
  <property fmtid="{D5CDD505-2E9C-101B-9397-08002B2CF9AE}" pid="4" name="ICV">
    <vt:lpwstr>7864FC68CEBA4E0AA9B9336CC755142F_13</vt:lpwstr>
  </property>
</Properties>
</file>
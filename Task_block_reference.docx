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2E7B2">
      <w:pPr>
        <w:pStyle w:val="2"/>
      </w:pPr>
      <w:r>
        <w:rPr>
          <w:b/>
          <w:i w:val="0"/>
          <w:color w:val="1F497D"/>
          <w:sz w:val="44"/>
          <w:u w:val="none"/>
        </w:rPr>
        <w:t xml:space="preserve">Task Block Reference </w:t>
      </w:r>
      <w:r>
        <w:rPr>
          <w:b/>
          <w:i w:val="0"/>
          <w:color w:val="1F497D"/>
          <w:sz w:val="44"/>
          <w:u w:val="none"/>
        </w:rPr>
        <w:br w:type="textWrapping"/>
      </w:r>
      <w:bookmarkStart w:id="0" w:name="_GoBack"/>
      <w:bookmarkEnd w:id="0"/>
      <w:r>
        <w:rPr>
          <w:b/>
          <w:i w:val="0"/>
          <w:color w:val="1F497D"/>
          <w:sz w:val="44"/>
          <w:u w:val="none"/>
        </w:rPr>
        <w:t>— Volunteering Rewards App</w:t>
      </w:r>
    </w:p>
    <w:p w14:paraId="0E346849">
      <w:pPr>
        <w:spacing w:after="120"/>
      </w:pPr>
      <w:r>
        <w:rPr>
          <w:b/>
          <w:i w:val="0"/>
          <w:u w:val="none"/>
        </w:rPr>
        <w:t>How to use:</w:t>
      </w:r>
      <w:r>
        <w:rPr>
          <w:b w:val="0"/>
          <w:i w:val="0"/>
          <w:u w:val="none"/>
        </w:rPr>
        <w:t xml:space="preserve"> Each task = one Claude conversation. Copy the template below, fill in the four sections, and paste it as your first message. This is your prompt brief — be specific about what you want produced.</w:t>
      </w:r>
    </w:p>
    <w:p w14:paraId="1283CD60">
      <w:pPr>
        <w:pBdr>
          <w:bottom w:val="single" w:color="AAAAAA" w:sz="6" w:space="1"/>
        </w:pBdr>
      </w:pPr>
    </w:p>
    <w:p w14:paraId="45D5428A">
      <w:pPr>
        <w:pStyle w:val="3"/>
      </w:pPr>
      <w:r>
        <w:rPr>
          <w:b/>
          <w:i w:val="0"/>
          <w:color w:val="2E74B5"/>
          <w:sz w:val="36"/>
          <w:u w:val="none"/>
        </w:rPr>
        <w:t>Template</w:t>
      </w:r>
    </w:p>
    <w:p w14:paraId="0FC1D674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18ECB6A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50B516E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[Who you are / which workflow you own]</w:t>
      </w:r>
    </w:p>
    <w:p w14:paraId="2DF5F2E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04D6F6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4B0F196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[Task ID] — [Task title]</w:t>
      </w:r>
    </w:p>
    <w:p w14:paraId="144E8D1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[Task description from allocation sheet]</w:t>
      </w:r>
    </w:p>
    <w:p w14:paraId="23E030E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[API endpoints if applicable]</w:t>
      </w:r>
    </w:p>
    <w:p w14:paraId="6148B30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C5DDE7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7F84373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[Files or features already built that this task depends on]</w:t>
      </w:r>
    </w:p>
    <w:p w14:paraId="691CD01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[Reference existing schemas, routes, or components]</w:t>
      </w:r>
    </w:p>
    <w:p w14:paraId="6801BF6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D515C7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3E219E91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[What you want Claude to create — be specific: file names, what each should contain]</w:t>
      </w:r>
    </w:p>
    <w:p w14:paraId="51017CF2">
      <w:pPr>
        <w:pBdr>
          <w:bottom w:val="single" w:color="AAAAAA" w:sz="6" w:space="1"/>
        </w:pBdr>
      </w:pPr>
    </w:p>
    <w:p w14:paraId="57AAAD2A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47695DC">
      <w:pPr>
        <w:pStyle w:val="3"/>
      </w:pPr>
      <w:r>
        <w:rPr>
          <w:b/>
          <w:i w:val="0"/>
          <w:color w:val="2E74B5"/>
          <w:sz w:val="36"/>
          <w:u w:val="none"/>
        </w:rPr>
        <w:t>Real Examples — Sprint 1 (7–27 May)</w:t>
      </w:r>
    </w:p>
    <w:p w14:paraId="7483AFDD">
      <w:pPr>
        <w:pStyle w:val="4"/>
      </w:pPr>
      <w:r>
        <w:rPr>
          <w:b/>
          <w:i w:val="0"/>
          <w:color w:val="2E74B5"/>
          <w:sz w:val="30"/>
          <w:u w:val="none"/>
        </w:rPr>
        <w:t>Example 1: INF-01 — Backend Project Scaffolding</w:t>
      </w:r>
    </w:p>
    <w:p w14:paraId="74DC8BC6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None (first task)</w:t>
      </w:r>
    </w:p>
    <w:p w14:paraId="04317941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5900356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10C9355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setting up the entire project infrastructure. This is the first task.</w:t>
      </w:r>
    </w:p>
    <w:p w14:paraId="196E4F2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016F18C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654B549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— Backend project scaffolding</w:t>
      </w:r>
    </w:p>
    <w:p w14:paraId="68FF4B8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Set up Express.js project structure with the following folders:</w:t>
      </w:r>
    </w:p>
    <w:p w14:paraId="193F142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routes/        — route definitions</w:t>
      </w:r>
    </w:p>
    <w:p w14:paraId="5647DC8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controllers/   — request handlers</w:t>
      </w:r>
    </w:p>
    <w:p w14:paraId="5D55D89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services/      — business logic</w:t>
      </w:r>
    </w:p>
    <w:p w14:paraId="76F41E4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middleware/    - auth, error handling</w:t>
      </w:r>
    </w:p>
    <w:p w14:paraId="5FB8046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config/        — database, env</w:t>
      </w:r>
    </w:p>
    <w:p w14:paraId="27BEFD3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Install these dependencies:</w:t>
      </w:r>
    </w:p>
    <w:p w14:paraId="0DF9A73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express, pg, bcrypt, jsonwebtoken, joi, cors, dotenv, nodemon</w:t>
      </w:r>
    </w:p>
    <w:p w14:paraId="081612E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0E96A76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22A5B20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Nothing yet — this is the very first task of the project.</w:t>
      </w:r>
    </w:p>
    <w:p w14:paraId="035C319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BF6C47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1AD203C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Complete folder structure with all directories</w:t>
      </w:r>
    </w:p>
    <w:p w14:paraId="6ED7E9B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package.json with all dependencies listed</w:t>
      </w:r>
    </w:p>
    <w:p w14:paraId="766F5BC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src/index.js as the entry point (Express app, middleware wiring, route mounting placeholders)</w:t>
      </w:r>
    </w:p>
    <w:p w14:paraId="128832A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.env.example with all required environment variables</w:t>
      </w:r>
    </w:p>
    <w:p w14:paraId="09CB5A49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A GET /api/health endpoint that returns { status: "ok", timestamp }</w:t>
      </w:r>
    </w:p>
    <w:p w14:paraId="2BCB1AA3">
      <w:pPr>
        <w:pBdr>
          <w:bottom w:val="single" w:color="AAAAAA" w:sz="6" w:space="1"/>
        </w:pBdr>
      </w:pPr>
    </w:p>
    <w:p w14:paraId="4B5A81FB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7F294E26">
      <w:pPr>
        <w:pStyle w:val="4"/>
      </w:pPr>
      <w:r>
        <w:rPr>
          <w:b/>
          <w:i w:val="0"/>
          <w:color w:val="2E74B5"/>
          <w:sz w:val="30"/>
          <w:u w:val="none"/>
        </w:rPr>
        <w:t>Example 2: INF-02 — Database Connection</w:t>
      </w:r>
    </w:p>
    <w:p w14:paraId="30DCBCEA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INF-01</w:t>
      </w:r>
    </w:p>
    <w:p w14:paraId="4D95A281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0A51BF5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27159D3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have the project scaffold from INF-01. Now I need to connect to PostgreSQL.</w:t>
      </w:r>
    </w:p>
    <w:p w14:paraId="38FF680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5983A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5CB1BE4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INF-02 — Database connection</w:t>
      </w:r>
    </w:p>
    <w:p w14:paraId="49D93C3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Set up PostgreSQL connection pool using the `pg` package.</w:t>
      </w:r>
    </w:p>
    <w:p w14:paraId="2C8E1AD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Create config/database.js that reads from environment variables.</w:t>
      </w:r>
    </w:p>
    <w:p w14:paraId="175D2C3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Verify connection on app boot.</w:t>
      </w:r>
    </w:p>
    <w:p w14:paraId="43F17D6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Update health endpoint to also return database status.</w:t>
      </w:r>
    </w:p>
    <w:p w14:paraId="7910C8C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55EB1E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4B43D67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is complete — src/index.js, package.json, folder structure, .env.example exist.</w:t>
      </w:r>
    </w:p>
    <w:p w14:paraId="2D6E384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The health endpoint is at GET /api/health.</w:t>
      </w:r>
    </w:p>
    <w:p w14:paraId="1ACE5AF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BAF87D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1F92BE2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config/database.js — PostgreSQL pool with error handling, connection test</w:t>
      </w:r>
    </w:p>
    <w:p w14:paraId="22635EE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Updated src/index.js — wire database pool, verify on boot</w:t>
      </w:r>
    </w:p>
    <w:p w14:paraId="4DCC3AFF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Updated GET /api/health — returns { status: "ok", db: "connected", timestamp }</w:t>
      </w:r>
    </w:p>
    <w:p w14:paraId="0A7595E4">
      <w:pPr>
        <w:pBdr>
          <w:bottom w:val="single" w:color="AAAAAA" w:sz="6" w:space="1"/>
        </w:pBdr>
      </w:pPr>
    </w:p>
    <w:p w14:paraId="286F8C18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084C4B48">
      <w:pPr>
        <w:pStyle w:val="4"/>
      </w:pPr>
      <w:r>
        <w:rPr>
          <w:b/>
          <w:i w:val="0"/>
          <w:color w:val="2E74B5"/>
          <w:sz w:val="30"/>
          <w:u w:val="none"/>
        </w:rPr>
        <w:t>Example 3: AUTH-01 — Registration API</w:t>
      </w:r>
    </w:p>
    <w:p w14:paraId="71789590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Nurain (will test)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INF-01, INF-02, INF-03 (migrations with users table)</w:t>
      </w:r>
    </w:p>
    <w:p w14:paraId="18489920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11FB18F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619A8EC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auth workflow — registration API for volunteers and organizers.</w:t>
      </w:r>
    </w:p>
    <w:p w14:paraId="3B80358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3E54BC4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25B8A1F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AUTH-01 — Registration API</w:t>
      </w:r>
    </w:p>
    <w:p w14:paraId="0F13EBC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POST /api/auth/register</w:t>
      </w:r>
    </w:p>
    <w:p w14:paraId="5726E9B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Accepts: { name, email, password, phone, role ("volunteer"|"organizer") }</w:t>
      </w:r>
    </w:p>
    <w:p w14:paraId="5E755FA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Logic:</w:t>
      </w:r>
    </w:p>
    <w:p w14:paraId="3785341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Validate email uniqueness (return 409 if exists)</w:t>
      </w:r>
    </w:p>
    <w:p w14:paraId="5587329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Hash password with bcrypt (10 rounds)</w:t>
      </w:r>
    </w:p>
    <w:p w14:paraId="1B5C08D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Generate JWT access token + refresh token</w:t>
      </w:r>
    </w:p>
    <w:p w14:paraId="5081621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Return { user: { id, name, email, role }, tokens: { accessToken, refreshToken } }</w:t>
      </w:r>
    </w:p>
    <w:p w14:paraId="0C505B3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Use Joi for input validation (name 2-50 chars, email valid format, password min 8 chars)</w:t>
      </w:r>
    </w:p>
    <w:p w14:paraId="33BEAD7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9626F8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06FCF4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— Express scaffold exists (routes/, controllers/, services/, middleware/, config/)</w:t>
      </w:r>
    </w:p>
    <w:p w14:paraId="6E98E9F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INF-02 — Database pool in config/database.js</w:t>
      </w:r>
    </w:p>
    <w:p w14:paraId="25509B7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INF-03 — Migrations complete: users table has columns: id, name, email, password_hash, role, phone, points, is_active, created_at, updated_at</w:t>
      </w:r>
    </w:p>
    <w:p w14:paraId="46C10C8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2F63EC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332B7C5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routes/auth.js — POST /api/auth/register</w:t>
      </w:r>
    </w:p>
    <w:p w14:paraId="56791AB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controllers/authController.js — validate input → call service → format response</w:t>
      </w:r>
    </w:p>
    <w:p w14:paraId="7D4C424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services/authService.js — check duplicate, hash password, create user, generate tokens</w:t>
      </w:r>
    </w:p>
    <w:p w14:paraId="2545C23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services/tokenService.js — JWT sign + verify helpers (access token 15min, refresh token 7d)</w:t>
      </w:r>
    </w:p>
    <w:p w14:paraId="02FB468A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middleware/validate.js — Joi schema validation middleware (reusable)</w:t>
      </w:r>
    </w:p>
    <w:p w14:paraId="2951F019">
      <w:pPr>
        <w:pBdr>
          <w:bottom w:val="single" w:color="AAAAAA" w:sz="6" w:space="1"/>
        </w:pBdr>
      </w:pPr>
    </w:p>
    <w:p w14:paraId="70D3B4F6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2F138C59">
      <w:pPr>
        <w:pStyle w:val="4"/>
      </w:pPr>
      <w:r>
        <w:rPr>
          <w:b/>
          <w:i w:val="0"/>
          <w:color w:val="2E74B5"/>
          <w:sz w:val="30"/>
          <w:u w:val="none"/>
        </w:rPr>
        <w:t>Example 4: AUTH-M01 — Registration Screen (Mobile)</w:t>
      </w:r>
    </w:p>
    <w:p w14:paraId="52F2E89E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Nurain (will test on Expo Go)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MOB-01, MOB-02 (mobile navigation), AUTH-01 (registration API)</w:t>
      </w:r>
    </w:p>
    <w:p w14:paraId="70CFB2BB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0AB9AC5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521B84D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mobile registration screen for volunteers.</w:t>
      </w:r>
    </w:p>
    <w:p w14:paraId="2EF55F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Stack: Expo (React Native), file-based routing, axios for API calls.</w:t>
      </w:r>
    </w:p>
    <w:p w14:paraId="78255A4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4D5452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2802C16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AUTH-M01 — Registration screen (mobile)</w:t>
      </w:r>
    </w:p>
    <w:p w14:paraId="192C0D1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Create a registration form with these fields:</w:t>
      </w:r>
    </w:p>
    <w:p w14:paraId="259B02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Full Name (text input, required)</w:t>
      </w:r>
    </w:p>
    <w:p w14:paraId="435BA5E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Email (text input, required, email format)</w:t>
      </w:r>
    </w:p>
    <w:p w14:paraId="26FEEE8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Password (secure input, required, min 8 chars, show/hide toggle)</w:t>
      </w:r>
    </w:p>
    <w:p w14:paraId="4245491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Phone (text input, optional)</w:t>
      </w:r>
    </w:p>
    <w:p w14:paraId="7E19562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Role selector (toggle: Volunteer / Organizer)</w:t>
      </w:r>
    </w:p>
    <w:p w14:paraId="502BF87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Register button (primary, full width)</w:t>
      </w:r>
    </w:p>
    <w:p w14:paraId="4E4C9CA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"Already have an account? Log in" link at bottom</w:t>
      </w:r>
    </w:p>
    <w:p w14:paraId="72B7BAF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3933038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Validation:</w:t>
      </w:r>
    </w:p>
    <w:p w14:paraId="5C62564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All required fields validated inline before submit</w:t>
      </w:r>
    </w:p>
    <w:p w14:paraId="7EDDBFB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Show field-level error messages below each field</w:t>
      </w:r>
    </w:p>
    <w:p w14:paraId="7555E1A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Show API error (e.g. "Email already registered") as a toast</w:t>
      </w:r>
    </w:p>
    <w:p w14:paraId="3CEF287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82B052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On success:</w:t>
      </w:r>
    </w:p>
    <w:p w14:paraId="1F24541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Store JWT tokens in secure storage (expo-secure-store)</w:t>
      </w:r>
    </w:p>
    <w:p w14:paraId="4953F62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Navigate to Home dashboard</w:t>
      </w:r>
    </w:p>
    <w:p w14:paraId="03A7487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Show success toast</w:t>
      </w:r>
    </w:p>
    <w:p w14:paraId="2822844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09AA61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States:</w:t>
      </w:r>
    </w:p>
    <w:p w14:paraId="7A91EA4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Loading spinner on the Register button during API call</w:t>
      </w:r>
    </w:p>
    <w:p w14:paraId="77AF8FE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Network error state with retry button</w:t>
      </w:r>
    </w:p>
    <w:p w14:paraId="41988C7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Success → navigate away</w:t>
      </w:r>
    </w:p>
    <w:p w14:paraId="0DA84EB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34138C8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70E6213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MOB-01 — Expo project initialized, file-based routing configured</w:t>
      </w:r>
    </w:p>
    <w:p w14:paraId="5A737C7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MOB-02 — Navigation structure (auth stack vs main tabs)</w:t>
      </w:r>
    </w:p>
    <w:p w14:paraId="74FA52A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MOB-03 — Shared UI components exist (Button, Input, Card, Toast, LoadingSpinner)</w:t>
      </w:r>
    </w:p>
    <w:p w14:paraId="725FB9E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AUTH-01 — POST /api/auth/register endpoint is live and tested</w:t>
      </w:r>
    </w:p>
    <w:p w14:paraId="67BF6ED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070A0D7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0D87477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app/auth/register.tsx — full registration screen with all states</w:t>
      </w:r>
    </w:p>
    <w:p w14:paraId="0B41F74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services/api/auth.ts — API call function for register</w:t>
      </w:r>
    </w:p>
    <w:p w14:paraId="31E52317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Include imports from shared UI kit (Button, Input, Toast)</w:t>
      </w:r>
    </w:p>
    <w:p w14:paraId="57AD2C68">
      <w:pPr>
        <w:pBdr>
          <w:bottom w:val="single" w:color="AAAAAA" w:sz="6" w:space="1"/>
        </w:pBdr>
      </w:pPr>
    </w:p>
    <w:p w14:paraId="32D0984F">
      <w:pPr>
        <w:pStyle w:val="4"/>
      </w:pPr>
      <w:r>
        <w:rPr>
          <w:b/>
          <w:i w:val="0"/>
          <w:color w:val="2E74B5"/>
          <w:sz w:val="30"/>
          <w:u w:val="none"/>
        </w:rPr>
        <w:t>Example 5: EVT-M01 — Event Browse Screen</w:t>
      </w:r>
    </w:p>
    <w:p w14:paraId="1FE6B99C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Vivian (will test on Expo Go)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MOB-01, MOB-02, MOB-03, EVT-02 (event search API)</w:t>
      </w:r>
    </w:p>
    <w:p w14:paraId="33A06373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4E02621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61B28D2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volunteer-facing event browse screen.</w:t>
      </w:r>
    </w:p>
    <w:p w14:paraId="2EFA6E2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Stack: Expo (React Native), file-based routing, axios for API calls.</w:t>
      </w:r>
    </w:p>
    <w:p w14:paraId="4FA5535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A12E50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580F37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EVT-M01 — Event browse screen</w:t>
      </w:r>
    </w:p>
    <w:p w14:paraId="0A435B5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Create a scrollable list of upcoming events with:</w:t>
      </w:r>
    </w:p>
    <w:p w14:paraId="01D0C86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Search bar at top (text input, triggers search as user types with 300ms debounce)</w:t>
      </w:r>
    </w:p>
    <w:p w14:paraId="6E473F6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Category filter chips row (horizontal scrollable: All, Environment, Elderly, Animals, Community)</w:t>
      </w:r>
    </w:p>
    <w:p w14:paraId="67357B1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Event cards list (vertical scroll with pull-to-refresh)</w:t>
      </w:r>
    </w:p>
    <w:p w14:paraId="3602AEC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Each card shows: title, date, location, category badge, points value, capacity (e.g. "12/30")</w:t>
      </w:r>
    </w:p>
    <w:p w14:paraId="0F75523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0AC89B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API: GET /api/events?search=&amp;category=&amp;page=</w:t>
      </w:r>
    </w:p>
    <w:p w14:paraId="7B94C98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Response: { data: [...], pagination: { page, totalPages, total } }</w:t>
      </w:r>
    </w:p>
    <w:p w14:paraId="02A7C39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342728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States:</w:t>
      </w:r>
    </w:p>
    <w:p w14:paraId="1B63EBE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Loading: Skeleton placeholders (3 cards)</w:t>
      </w:r>
    </w:p>
    <w:p w14:paraId="7AF3254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Empty: Illustration + "No events found" message + clear filters button</w:t>
      </w:r>
    </w:p>
    <w:p w14:paraId="4FA96D1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Error: Error illustration + message + retry button</w:t>
      </w:r>
    </w:p>
    <w:p w14:paraId="30BAE81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Success: Scrollable card list</w:t>
      </w:r>
    </w:p>
    <w:p w14:paraId="3506CA9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BAFE82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33EE4D8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MOB-01 — Expo project setup complete</w:t>
      </w:r>
    </w:p>
    <w:p w14:paraId="5710F3B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MOB-02 — Navigation structure with tabs (Home, Events, Rewards, Profile)</w:t>
      </w:r>
    </w:p>
    <w:p w14:paraId="79F1A25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MOB-03 — Shared UI components: Card, Badge, LoadingSpinner, EmptyState, ErrorState, Input</w:t>
      </w:r>
    </w:p>
    <w:p w14:paraId="4DC8152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EVT-02 — GET /api/events with search, filter, pagination is live</w:t>
      </w:r>
    </w:p>
    <w:p w14:paraId="6A73C7F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5D64B55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0253C98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app/events/index.tsx — event browse screen with all states</w:t>
      </w:r>
    </w:p>
    <w:p w14:paraId="3EDB822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components/EventCard.tsx — reusable event card component</w:t>
      </w:r>
    </w:p>
    <w:p w14:paraId="15E17ED1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services/api/events.ts — API call function</w:t>
      </w:r>
    </w:p>
    <w:p w14:paraId="3FBF77D9">
      <w:pPr>
        <w:pBdr>
          <w:bottom w:val="single" w:color="AAAAAA" w:sz="6" w:space="1"/>
        </w:pBdr>
      </w:pPr>
    </w:p>
    <w:p w14:paraId="752B90FB">
      <w:pPr>
        <w:pStyle w:val="4"/>
      </w:pPr>
      <w:r>
        <w:rPr>
          <w:b/>
          <w:i w:val="0"/>
          <w:color w:val="2E74B5"/>
          <w:sz w:val="30"/>
          <w:u w:val="none"/>
        </w:rPr>
        <w:t>Example 6: REW-01 — Coupon CRUD</w:t>
      </w:r>
    </w:p>
    <w:p w14:paraId="515638FF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Xon (code gen), Grace (will test)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INF-01 → INF-03 (backend scaffold + migrations with coupons table)</w:t>
      </w:r>
    </w:p>
    <w:p w14:paraId="313D5847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27F8B39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075010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building the rewards workflow — admin coupon management.</w:t>
      </w:r>
    </w:p>
    <w:p w14:paraId="67640A6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671EA68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06B1BDB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REW-01 — Coupon CRUD (Admin)</w:t>
      </w:r>
    </w:p>
    <w:p w14:paraId="0DED89C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Endpoints:</w:t>
      </w:r>
    </w:p>
    <w:p w14:paraId="4AF99A7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GET /api/coupons — list all coupons (admin: all, volunteer: active only with qty &gt; 0 and not expired)</w:t>
      </w:r>
    </w:p>
    <w:p w14:paraId="6EA9C93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POST /api/coupons — create coupon (admin only)</w:t>
      </w:r>
    </w:p>
    <w:p w14:paraId="43FD92C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GET /api/coupons/:id — get single coupon detail</w:t>
      </w:r>
    </w:p>
    <w:p w14:paraId="10610FA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PUT /api/coupons/:id — update coupon (admin only)</w:t>
      </w:r>
    </w:p>
    <w:p w14:paraId="6C6A6E1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Soft delete: PATCH /api/coupons/:id/status — set status to inactive</w:t>
      </w:r>
    </w:p>
    <w:p w14:paraId="5A08C5A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9C2BAB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Coupon fields: id, title, description, points_required, quantity, expiry_date, image_url, status (active|inactive|depleted), created_by, created_at, updated_at</w:t>
      </w:r>
    </w:p>
    <w:p w14:paraId="07711D1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1F099F3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Business rules:</w:t>
      </w:r>
    </w:p>
    <w:p w14:paraId="64BB52F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Only admins can create/update coupons</w:t>
      </w:r>
    </w:p>
    <w:p w14:paraId="08B8BA3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Status auto-set to "depleted" when quantity reaches 0</w:t>
      </w:r>
    </w:p>
    <w:p w14:paraId="5A972B1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Expired coupons not returned in volunteer browse</w:t>
      </w:r>
    </w:p>
    <w:p w14:paraId="277ABDF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Quantity cannot be decremented below 0 (CHECK constraint or service-level)</w:t>
      </w:r>
    </w:p>
    <w:p w14:paraId="503B5E2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057ACD8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71B3675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INF-01 — Express scaffold</w:t>
      </w:r>
    </w:p>
    <w:p w14:paraId="73B6A07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INF-02 — Database pool</w:t>
      </w:r>
    </w:p>
    <w:p w14:paraId="760E081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INF-03 — Migrations with coupons table (all columns + constraints)</w:t>
      </w:r>
    </w:p>
    <w:p w14:paraId="28251C1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21CE26D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56C9C22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routes/coupons.js — all 5 endpoints with role guards</w:t>
      </w:r>
    </w:p>
    <w:p w14:paraId="334F2E6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controllers/couponController.js — request handling, validation, response formatting</w:t>
      </w:r>
    </w:p>
    <w:p w14:paraId="56958B9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services/couponService.js — business logic (CRUD, quantity enforcement, filtering)</w:t>
      </w:r>
    </w:p>
    <w:p w14:paraId="548EB4CA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Joi validation schemas for create and update</w:t>
      </w:r>
    </w:p>
    <w:p w14:paraId="276BDD83">
      <w:pPr>
        <w:pBdr>
          <w:bottom w:val="single" w:color="AAAAAA" w:sz="6" w:space="1"/>
        </w:pBdr>
      </w:pPr>
    </w:p>
    <w:p w14:paraId="7690C0B4">
      <w:pPr>
        <w:pStyle w:val="4"/>
      </w:pPr>
      <w:r>
        <w:rPr>
          <w:b/>
          <w:i w:val="0"/>
          <w:color w:val="2E74B5"/>
          <w:sz w:val="30"/>
          <w:u w:val="none"/>
        </w:rPr>
        <w:t>Example 7: Gap / Bug Fix</w:t>
      </w:r>
    </w:p>
    <w:p w14:paraId="0AF97CD4">
      <w:pPr>
        <w:spacing w:after="120"/>
      </w:pPr>
      <w:r>
        <w:rPr>
          <w:b/>
          <w:i w:val="0"/>
          <w:u w:val="none"/>
        </w:rPr>
        <w:t>Who sends this:</w:t>
      </w:r>
      <w:r>
        <w:rPr>
          <w:b w:val="0"/>
          <w:i w:val="0"/>
          <w:u w:val="none"/>
        </w:rPr>
        <w:t xml:space="preserve"> Any team member </w:t>
      </w:r>
      <w:r>
        <w:rPr>
          <w:b/>
          <w:i w:val="0"/>
          <w:u w:val="none"/>
        </w:rPr>
        <w:t>Dependencies:</w:t>
      </w:r>
      <w:r>
        <w:rPr>
          <w:b w:val="0"/>
          <w:i w:val="0"/>
          <w:u w:val="none"/>
        </w:rPr>
        <w:t xml:space="preserve"> Varies based on the bug</w:t>
      </w:r>
    </w:p>
    <w:p w14:paraId="25E51D30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Context:</w:t>
      </w:r>
    </w:p>
    <w:p w14:paraId="2E57554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Volunteering Rewards App · Express.js + PostgreSQL + React Native (Expo) + React (Vite)</w:t>
      </w:r>
    </w:p>
    <w:p w14:paraId="41A5FA1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I am testing the app and found an issue.</w:t>
      </w:r>
    </w:p>
    <w:p w14:paraId="44CFE92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78C82E8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Task:</w:t>
      </w:r>
    </w:p>
    <w:p w14:paraId="4859030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[GAP-ID or BUG] — [Short description]</w:t>
      </w:r>
    </w:p>
    <w:p w14:paraId="711229F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What happened:</w:t>
      </w:r>
    </w:p>
    <w:p w14:paraId="1D0DE24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Steps to reproduce:</w:t>
      </w:r>
    </w:p>
    <w:p w14:paraId="00139B47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1. Go to [screen]</w:t>
      </w:r>
    </w:p>
    <w:p w14:paraId="090FDDE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2. Tap [button]</w:t>
      </w:r>
    </w:p>
    <w:p w14:paraId="58D76DF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3. See [wrong behavior]</w:t>
      </w:r>
    </w:p>
    <w:p w14:paraId="5FB8489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Expected: [what should happen instead]</w:t>
      </w:r>
    </w:p>
    <w:p w14:paraId="5D5BFEA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Device: [Expo Go on iPhone 15 / Android emulator / Chrome browser]</w:t>
      </w:r>
    </w:p>
    <w:p w14:paraId="26F2E3C6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4C10585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Already done:</w:t>
      </w:r>
    </w:p>
    <w:p w14:paraId="55D208A0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[Reference the specific files involved]</w:t>
      </w:r>
    </w:p>
    <w:p w14:paraId="3CBB6AE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</w:t>
      </w:r>
    </w:p>
    <w:p w14:paraId="0403856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Produce:</w:t>
      </w:r>
    </w:p>
    <w:p w14:paraId="63775F6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- Fix the bug in [file name]</w:t>
      </w:r>
    </w:p>
    <w:p w14:paraId="1A691983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- Explain what caused it (1-2 sentences)</w:t>
      </w:r>
    </w:p>
    <w:p w14:paraId="583753AB">
      <w:pPr>
        <w:pBdr>
          <w:bottom w:val="single" w:color="AAAAAA" w:sz="6" w:space="1"/>
        </w:pBdr>
      </w:pPr>
    </w:p>
    <w:p w14:paraId="535407C6">
      <w:pPr>
        <w:pStyle w:val="3"/>
      </w:pPr>
      <w:r>
        <w:rPr>
          <w:b/>
          <w:i w:val="0"/>
          <w:color w:val="2E74B5"/>
          <w:sz w:val="36"/>
          <w:u w:val="none"/>
        </w:rPr>
        <w:t>Quick Reference: How to start any conversation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6F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21A62C2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If you are...</w:t>
            </w:r>
          </w:p>
        </w:tc>
        <w:tc>
          <w:tcPr>
            <w:tcW w:w="4320" w:type="dxa"/>
            <w:shd w:val="clear" w:color="auto" w:fill="1F497D"/>
          </w:tcPr>
          <w:p w14:paraId="1B1FF1D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Paste this as your first message</w:t>
            </w:r>
          </w:p>
        </w:tc>
      </w:tr>
      <w:tr w14:paraId="2BA3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C958A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Xon building infra</w:t>
            </w:r>
          </w:p>
        </w:tc>
        <w:tc>
          <w:tcPr>
            <w:tcW w:w="4320" w:type="dxa"/>
          </w:tcPr>
          <w:p w14:paraId="04ACE7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 template with "Nothing yet — first task"</w:t>
            </w:r>
          </w:p>
        </w:tc>
      </w:tr>
      <w:tr w14:paraId="154D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42B876DB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Xon building auth</w:t>
            </w:r>
          </w:p>
        </w:tc>
        <w:tc>
          <w:tcPr>
            <w:tcW w:w="4320" w:type="dxa"/>
            <w:shd w:val="clear" w:color="auto" w:fill="DEEAF1"/>
          </w:tcPr>
          <w:p w14:paraId="234D62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 context + AUTH task details + "already done" references</w:t>
            </w:r>
          </w:p>
        </w:tc>
      </w:tr>
      <w:tr w14:paraId="2624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2759EB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Nurain reporting auth bug</w:t>
            </w:r>
          </w:p>
        </w:tc>
        <w:tc>
          <w:tcPr>
            <w:tcW w:w="4320" w:type="dxa"/>
          </w:tcPr>
          <w:p w14:paraId="2F27EE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Bug template with steps to reproduce + device info</w:t>
            </w:r>
          </w:p>
        </w:tc>
      </w:tr>
      <w:tr w14:paraId="318B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081B789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Vivian testing events</w:t>
            </w:r>
          </w:p>
        </w:tc>
        <w:tc>
          <w:tcPr>
            <w:tcW w:w="4320" w:type="dxa"/>
            <w:shd w:val="clear" w:color="auto" w:fill="DEEAF1"/>
          </w:tcPr>
          <w:p w14:paraId="4FAEB8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"I'm testing [feature]. If it works, confirm. If not, paste the bug template"</w:t>
            </w:r>
          </w:p>
        </w:tc>
      </w:tr>
      <w:tr w14:paraId="2A66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2752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Grace building rewards</w:t>
            </w:r>
          </w:p>
        </w:tc>
        <w:tc>
          <w:tcPr>
            <w:tcW w:w="4320" w:type="dxa"/>
          </w:tcPr>
          <w:p w14:paraId="33CE32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 context + REW task details + coupon table schema reference</w:t>
            </w:r>
          </w:p>
        </w:tc>
      </w:tr>
      <w:tr w14:paraId="17FFF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7C90570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Anyone in Sprint 5</w:t>
            </w:r>
          </w:p>
        </w:tc>
        <w:tc>
          <w:tcPr>
            <w:tcW w:w="4320" w:type="dxa"/>
            <w:shd w:val="clear" w:color="auto" w:fill="DEEAF1"/>
          </w:tcPr>
          <w:p w14:paraId="19BC78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"We need E2E test: [describe full journey]. Generate test data and walk me through it."</w:t>
            </w:r>
          </w:p>
        </w:tc>
      </w:tr>
    </w:tbl>
    <w:p w14:paraId="6A56F0EB">
      <w:pPr>
        <w:pBdr>
          <w:bottom w:val="single" w:color="AAAAAA" w:sz="6" w:space="1"/>
        </w:pBdr>
      </w:pPr>
    </w:p>
    <w:p w14:paraId="5E716346">
      <w:pPr>
        <w:spacing w:after="120"/>
      </w:pPr>
      <w:r>
        <w:rPr>
          <w:b w:val="0"/>
          <w:i/>
          <w:u w:val="none"/>
        </w:rPr>
        <w:t>Reference: v2 — May 10, 2026 · Sprint 1 tasks INF-01→06 + AUTH-01→06 fall in week of 7–27 May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734644"/>
    <w:rsid w:val="7BC3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1550</Words>
  <Characters>8683</Characters>
  <Lines>0</Lines>
  <Paragraphs>0</Paragraphs>
  <TotalTime>1</TotalTime>
  <ScaleCrop>false</ScaleCrop>
  <LinksUpToDate>false</LinksUpToDate>
  <CharactersWithSpaces>10095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Xon Loke</cp:lastModifiedBy>
  <dcterms:modified xsi:type="dcterms:W3CDTF">2026-05-10T12:47:15Z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eyJoZGlkIjoiMzQ0NGNiNmUyMDVmMGE5NDhmMmM2MjVhZGMwN2MwZmIiLCJ1c2VySWQiOiI4ODEzNjk5MTQ1NDAyIn0=</vt:lpwstr>
  </property>
  <property fmtid="{D5CDD505-2E9C-101B-9397-08002B2CF9AE}" pid="3" name="KSOProductBuildVer">
    <vt:lpwstr>1033-12.1.0.25862</vt:lpwstr>
  </property>
  <property fmtid="{D5CDD505-2E9C-101B-9397-08002B2CF9AE}" pid="4" name="ICV">
    <vt:lpwstr>D361D1765D654F2BADE9FC0EABF45E02_12</vt:lpwstr>
  </property>
</Properties>
</file>
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E42B">
      <w:pPr>
        <w:pStyle w:val="2"/>
      </w:pPr>
      <w:r>
        <w:rPr>
          <w:b/>
          <w:i w:val="0"/>
          <w:color w:val="1F497D"/>
          <w:sz w:val="44"/>
          <w:u w:val="none"/>
        </w:rPr>
        <w:t>Volunteering Rewards App — Database Tables (Phase 1)</w:t>
      </w:r>
    </w:p>
    <w:p w14:paraId="76A76589">
      <w:pPr>
        <w:spacing w:after="120"/>
      </w:pPr>
      <w:r>
        <w:rPr>
          <w:b/>
          <w:i w:val="0"/>
          <w:u w:val="none"/>
        </w:rPr>
        <w:t>Date:</w:t>
      </w:r>
      <w:r>
        <w:rPr>
          <w:b w:val="0"/>
          <w:i w:val="0"/>
          <w:u w:val="none"/>
        </w:rPr>
        <w:t xml:space="preserve"> May 10, 2026   </w:t>
      </w:r>
      <w:r>
        <w:rPr>
          <w:b/>
          <w:i w:val="0"/>
          <w:u w:val="none"/>
        </w:rPr>
        <w:t>Version:</w:t>
      </w:r>
      <w:r>
        <w:rPr>
          <w:b w:val="0"/>
          <w:i w:val="0"/>
          <w:u w:val="none"/>
        </w:rPr>
        <w:t xml:space="preserve"> 3 (updated)   </w:t>
      </w:r>
      <w:r>
        <w:rPr>
          <w:b/>
          <w:i w:val="0"/>
          <w:u w:val="none"/>
        </w:rPr>
        <w:t>Scope:</w:t>
      </w:r>
      <w:r>
        <w:rPr>
          <w:b w:val="0"/>
          <w:i w:val="0"/>
          <w:u w:val="none"/>
        </w:rPr>
        <w:t xml:space="preserve"> Core Phase 1 — Volunteers, Event Organisers, Admin, Cashier   </w:t>
      </w:r>
      <w:r>
        <w:rPr>
          <w:b/>
          <w:i w:val="0"/>
          <w:u w:val="none"/>
        </w:rPr>
        <w:t>Tables:</w:t>
      </w:r>
      <w:r>
        <w:rPr>
          <w:b w:val="0"/>
          <w:i w:val="0"/>
          <w:u w:val="none"/>
        </w:rPr>
        <w:t xml:space="preserve"> 13 core tables (was 12 — added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points_ledger</w:t>
      </w:r>
      <w:r>
        <w:rPr>
          <w:b w:val="0"/>
          <w:i w:val="0"/>
          <w:u w:val="none"/>
        </w:rPr>
        <w:t>)</w:t>
      </w:r>
    </w:p>
    <w:p w14:paraId="2A2A7DBF">
      <w:pPr>
        <w:pStyle w:val="3"/>
      </w:pPr>
      <w:r>
        <w:rPr>
          <w:b/>
          <w:i w:val="0"/>
          <w:color w:val="2E74B5"/>
          <w:sz w:val="36"/>
          <w:u w:val="none"/>
        </w:rPr>
        <w:t>TABLE LIST SUMMARY</w:t>
      </w:r>
    </w:p>
    <w:p w14:paraId="0B4E235B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CORE TABLES (Phase 1 — 13 tables)</w:t>
      </w:r>
    </w:p>
    <w:p w14:paraId="7470AC5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WORKFLOW A: AUTH &amp; USER MANAGEMENT</w:t>
      </w:r>
    </w:p>
    <w:p w14:paraId="6A8FAAB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1.  roles</w:t>
      </w:r>
    </w:p>
    <w:p w14:paraId="34276B1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2.  users</w:t>
      </w:r>
    </w:p>
    <w:p w14:paraId="04E0403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3.  organizations</w:t>
      </w:r>
    </w:p>
    <w:p w14:paraId="7BFDD2E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9C61CC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WORKFLOW B: EVENTS &amp; QR SCANNING</w:t>
      </w:r>
    </w:p>
    <w:p w14:paraId="6CB5CA9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 4.  events</w:t>
      </w:r>
    </w:p>
    <w:p w14:paraId="4D2D7A7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 5.  event_registrations</w:t>
      </w:r>
    </w:p>
    <w:p w14:paraId="50AC90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 6.  attendance_logs</w:t>
      </w:r>
    </w:p>
    <w:p w14:paraId="3CAC73D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 7.  event_feedback</w:t>
      </w:r>
    </w:p>
    <w:p w14:paraId="1C53203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 8.  event_qna</w:t>
      </w:r>
    </w:p>
    <w:p w14:paraId="6DED910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 9.  favorites</w:t>
      </w:r>
    </w:p>
    <w:p w14:paraId="5DA80F3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5E5B68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WORKFLOW C: REWARD &amp; REDEMPTION</w:t>
      </w:r>
    </w:p>
    <w:p w14:paraId="0A5B29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10.  coupons</w:t>
      </w:r>
    </w:p>
    <w:p w14:paraId="5709C3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11.  user_coupons</w:t>
      </w:r>
    </w:p>
    <w:p w14:paraId="456AE43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12.  redemption_logs</w:t>
      </w:r>
    </w:p>
    <w:p w14:paraId="6FAAFDA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13.  points_ledger           ← NEW (append-only, DES-19)</w:t>
      </w:r>
    </w:p>
    <w:p w14:paraId="4FA6E23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060495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ADD-ON TABLES (Optional — Phase 2)</w:t>
      </w:r>
    </w:p>
    <w:p w14:paraId="60D1D9E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WORKFLOW D: SPONSORSHIP</w:t>
      </w:r>
    </w:p>
    <w:p w14:paraId="6B69879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14. sponsorship_points</w:t>
      </w:r>
    </w:p>
    <w:p w14:paraId="22FF62C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1A97E16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WORKFLOW E: SOCIAL &amp; RECOGNITION</w:t>
      </w:r>
    </w:p>
    <w:p w14:paraId="3A6DE08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15. social_posts</w:t>
      </w:r>
    </w:p>
    <w:p w14:paraId="412976E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16. social_comments</w:t>
      </w:r>
    </w:p>
    <w:p w14:paraId="60980C6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17. hall_of_fame</w:t>
      </w:r>
    </w:p>
    <w:p w14:paraId="74E320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FFE523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└── WORKFLOW F: MERCHANT PORTAL (Phase 2)</w:t>
      </w:r>
    </w:p>
    <w:p w14:paraId="7A8963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  ├── 18. merchants</w:t>
      </w:r>
    </w:p>
    <w:p w14:paraId="16E506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  ├── 19. merchant_sponsorships</w:t>
      </w:r>
    </w:p>
    <w:p w14:paraId="41D5029C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 xml:space="preserve">    └── 20. advertising_applications</w:t>
      </w:r>
    </w:p>
    <w:p w14:paraId="1024E367">
      <w:pPr>
        <w:pBdr>
          <w:bottom w:val="single" w:color="AAAAAA" w:sz="6" w:space="1"/>
        </w:pBdr>
      </w:pPr>
    </w:p>
    <w:p w14:paraId="3FC350B3">
      <w:pPr>
        <w:pStyle w:val="3"/>
      </w:pPr>
      <w:r>
        <w:rPr>
          <w:b/>
          <w:i w:val="0"/>
          <w:color w:val="2E74B5"/>
          <w:sz w:val="36"/>
          <w:u w:val="none"/>
        </w:rPr>
        <w:t>WORKFLOW A: AUTHENTICATION &amp; USER MANAGEMENT</w:t>
      </w:r>
    </w:p>
    <w:p w14:paraId="2FFDA68E">
      <w:pPr>
        <w:pStyle w:val="4"/>
      </w:pPr>
      <w:r>
        <w:rPr>
          <w:b/>
          <w:i w:val="0"/>
          <w:color w:val="2E74B5"/>
          <w:sz w:val="30"/>
          <w:u w:val="none"/>
        </w:rPr>
        <w:t>Table 1: roles</w:t>
      </w:r>
    </w:p>
    <w:p w14:paraId="561BD21F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roles</w:t>
      </w:r>
    </w:p>
    <w:p w14:paraId="59B9F4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: SERIAL (PK)</w:t>
      </w:r>
    </w:p>
    <w:p w14:paraId="16C7A1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role_name       : VARCHAR(50) UNIQUE NOT NULL</w:t>
      </w:r>
    </w:p>
    <w:p w14:paraId="30F484B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Core values: 'Volunteer', 'Organizer', 'Admin', 'Cashier'</w:t>
      </w:r>
    </w:p>
    <w:p w14:paraId="50C7437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Phase 2 adds: 'Merchant'</w:t>
      </w:r>
    </w:p>
    <w:p w14:paraId="6F21F8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description     : TEXT</w:t>
      </w:r>
    </w:p>
    <w:p w14:paraId="3A98D30C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created_at      : TIMESTAMP</w:t>
      </w:r>
    </w:p>
    <w:p w14:paraId="2000E5EB">
      <w:pPr>
        <w:spacing w:after="120"/>
      </w:pPr>
      <w:r>
        <w:rPr>
          <w:b/>
          <w:i w:val="0"/>
          <w:u w:val="none"/>
        </w:rPr>
        <w:t>Phase 1 roles: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9A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1F497D"/>
          </w:tcPr>
          <w:p w14:paraId="6B9EA25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1F497D"/>
          </w:tcPr>
          <w:p w14:paraId="6D333A0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role_name</w:t>
            </w:r>
          </w:p>
        </w:tc>
        <w:tc>
          <w:tcPr>
            <w:tcW w:w="2880" w:type="dxa"/>
            <w:shd w:val="clear" w:color="auto" w:fill="1F497D"/>
          </w:tcPr>
          <w:p w14:paraId="4395A0A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14:paraId="74CE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0AA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w="2880" w:type="dxa"/>
          </w:tcPr>
          <w:p w14:paraId="1E510D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</w:t>
            </w:r>
          </w:p>
        </w:tc>
        <w:tc>
          <w:tcPr>
            <w:tcW w:w="2880" w:type="dxa"/>
          </w:tcPr>
          <w:p w14:paraId="64F600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Scans QR, earns points, redeems coupons via mobile app</w:t>
            </w:r>
          </w:p>
        </w:tc>
      </w:tr>
      <w:tr w14:paraId="4E42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4D3CBE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w="2880" w:type="dxa"/>
            <w:shd w:val="clear" w:color="auto" w:fill="DEEAF1"/>
          </w:tcPr>
          <w:p w14:paraId="1C3D77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</w:t>
            </w:r>
          </w:p>
        </w:tc>
        <w:tc>
          <w:tcPr>
            <w:tcW w:w="2880" w:type="dxa"/>
            <w:shd w:val="clear" w:color="auto" w:fill="DEEAF1"/>
          </w:tcPr>
          <w:p w14:paraId="7D7BD7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Creates events, takes attendance, scans volunteer QR via mobile app + web</w:t>
            </w:r>
          </w:p>
        </w:tc>
      </w:tr>
      <w:tr w14:paraId="4EDD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567B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</w:tcPr>
          <w:p w14:paraId="01FA55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</w:t>
            </w:r>
          </w:p>
        </w:tc>
        <w:tc>
          <w:tcPr>
            <w:tcW w:w="2880" w:type="dxa"/>
          </w:tcPr>
          <w:p w14:paraId="6D857B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Manages users, coupons, verifies organizations, monitors system, can also verify PINs</w:t>
            </w:r>
          </w:p>
        </w:tc>
      </w:tr>
      <w:tr w14:paraId="3A8B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68409A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2880" w:type="dxa"/>
            <w:shd w:val="clear" w:color="auto" w:fill="DEEAF1"/>
          </w:tcPr>
          <w:p w14:paraId="6448A6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Cashier</w:t>
            </w:r>
          </w:p>
        </w:tc>
        <w:tc>
          <w:tcPr>
            <w:tcW w:w="2880" w:type="dxa"/>
            <w:shd w:val="clear" w:color="auto" w:fill="DEEAF1"/>
          </w:tcPr>
          <w:p w14:paraId="3C6DAC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Dedicated PIN verification role — enters volunteer's 6-digit PIN via web app to mark coupon as used (DES-24, INT-24). Minimal permissions: login + PIN verification page only.</w:t>
            </w:r>
          </w:p>
        </w:tc>
      </w:tr>
    </w:tbl>
    <w:p w14:paraId="5A85A645"/>
    <w:p w14:paraId="4F3338FC">
      <w:pPr>
        <w:spacing w:after="120"/>
      </w:pPr>
      <w:r>
        <w:rPr>
          <w:b/>
          <w:i w:val="0"/>
          <w:u w:val="none"/>
        </w:rPr>
        <w:t>Change from v2:</w:t>
      </w:r>
      <w:r>
        <w:rPr>
          <w:b w:val="0"/>
          <w:i w:val="0"/>
          <w:u w:val="none"/>
        </w:rPr>
        <w:t xml:space="preserve"> Added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Cashier</w:t>
      </w:r>
      <w:r>
        <w:rPr>
          <w:b w:val="0"/>
          <w:i w:val="0"/>
          <w:u w:val="none"/>
        </w:rPr>
        <w:t xml:space="preserve"> role to Phase 1. The original project requirements specify: </w:t>
      </w:r>
      <w:r>
        <w:rPr>
          <w:b w:val="0"/>
          <w:i/>
          <w:u w:val="none"/>
        </w:rPr>
        <w:t>"The cashier enters the 6-digit PIN into the web app coupon verification."</w:t>
      </w:r>
      <w:r>
        <w:rPr>
          <w:b w:val="0"/>
          <w:i w:val="0"/>
          <w:u w:val="none"/>
        </w:rPr>
        <w:t xml:space="preserve"> Cashiers do not need a full merchant account — they are light-weight users with a single purpose. A full merchant portal (with multiple cashiers per merchant, merchant-created coupons, etc.) is Phase 2.</w:t>
      </w:r>
    </w:p>
    <w:p w14:paraId="4A75255A">
      <w:pPr>
        <w:pBdr>
          <w:bottom w:val="single" w:color="AAAAAA" w:sz="6" w:space="1"/>
        </w:pBdr>
      </w:pPr>
    </w:p>
    <w:p w14:paraId="5F15DA23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04AFF2BB">
      <w:pPr>
        <w:pStyle w:val="4"/>
      </w:pPr>
      <w:r>
        <w:rPr>
          <w:b/>
          <w:i w:val="0"/>
          <w:color w:val="2E74B5"/>
          <w:sz w:val="30"/>
          <w:u w:val="none"/>
        </w:rPr>
        <w:t>Table 2: users</w:t>
      </w:r>
    </w:p>
    <w:p w14:paraId="64CDC8BF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users</w:t>
      </w:r>
    </w:p>
    <w:p w14:paraId="798148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    : SERIAL (PK)</w:t>
      </w:r>
    </w:p>
    <w:p w14:paraId="54C1D06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name                  : VARCHAR(100) NOT NULL</w:t>
      </w:r>
    </w:p>
    <w:p w14:paraId="6446DB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email                 : VARCHAR(150) UNIQUE NOT NULL</w:t>
      </w:r>
    </w:p>
    <w:p w14:paraId="4090466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password_hash         : TEXT NOT NULL</w:t>
      </w:r>
    </w:p>
    <w:p w14:paraId="76F439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phone                 : VARCHAR(20)</w:t>
      </w:r>
    </w:p>
    <w:p w14:paraId="52A7BDA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role_id               : INTEGER (FK → roles.id) NOT NULL</w:t>
      </w:r>
    </w:p>
    <w:p w14:paraId="2B66BDE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points                : INTEGER DEFAULT 0 (CHECK &gt;= 0)</w:t>
      </w:r>
    </w:p>
    <w:p w14:paraId="73FBAF8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Cached balance — refreshed from points_ledger on each query.</w:t>
      </w:r>
    </w:p>
    <w:p w14:paraId="27C63B5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Source of truth is the append-only points_ledger (Table 13).</w:t>
      </w:r>
    </w:p>
    <w:p w14:paraId="74BDBFE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volunteer_qr_code     : VARCHAR(255) UNIQUE</w:t>
      </w:r>
    </w:p>
    <w:p w14:paraId="63CC64E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UUID generated at registration — unique QR identity</w:t>
      </w:r>
    </w:p>
    <w:p w14:paraId="1FA88DD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    : VARCHAR(20) DEFAULT 'active'</w:t>
      </w:r>
    </w:p>
    <w:p w14:paraId="5CEA6C3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Values: 'active', 'suspended', 'inactive'</w:t>
      </w:r>
    </w:p>
    <w:p w14:paraId="174D43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38B7E9E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SPONSORSHIP FIELDS (Phase 2, nullable):</w:t>
      </w:r>
    </w:p>
    <w:p w14:paraId="0B893BB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direct_sponsor_id    : INTEGER (FK → users.id, NULLABLE)</w:t>
      </w:r>
    </w:p>
    <w:p w14:paraId="28CF8F3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parent_sponsor_id    : INTEGER (FK → users.id, NULLABLE)</w:t>
      </w:r>
    </w:p>
    <w:p w14:paraId="370AEF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├── direct_sponsorship_count   : INTEGER (COMPUTED)</w:t>
      </w:r>
    </w:p>
    <w:p w14:paraId="17E223F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└── grandchild_sponsorship_count : INTEGER (COMPUTED)</w:t>
      </w:r>
    </w:p>
    <w:p w14:paraId="240A2DA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91EFE0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profile_image_url  : VARCHAR(500)</w:t>
      </w:r>
    </w:p>
    <w:p w14:paraId="15F0C07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 : TIMESTAMP</w:t>
      </w:r>
    </w:p>
    <w:p w14:paraId="54C7B25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updated_at         : TIMESTAMP</w:t>
      </w:r>
    </w:p>
    <w:p w14:paraId="16221C05">
      <w:pPr>
        <w:spacing w:after="120"/>
      </w:pPr>
      <w:r>
        <w:rPr>
          <w:b/>
          <w:i w:val="0"/>
          <w:u w:val="none"/>
        </w:rPr>
        <w:t>Change from v2:</w:t>
      </w:r>
      <w:r>
        <w:rPr>
          <w:b w:val="0"/>
          <w:i w:val="0"/>
          <w:u w:val="none"/>
        </w:rPr>
        <w:t xml:space="preserve"> Clarified that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  <w:r>
        <w:rPr>
          <w:b w:val="0"/>
          <w:i w:val="0"/>
          <w:u w:val="none"/>
        </w:rPr>
        <w:t xml:space="preserve"> is a </w:t>
      </w:r>
      <w:r>
        <w:rPr>
          <w:b/>
          <w:i/>
          <w:u w:val="none"/>
        </w:rPr>
        <w:t>cached balance</w:t>
      </w:r>
      <w:r>
        <w:rPr>
          <w:b w:val="0"/>
          <w:i w:val="0"/>
          <w:u w:val="none"/>
        </w:rPr>
        <w:t xml:space="preserve"> only. The source of truth is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points_ledger</w:t>
      </w:r>
      <w:r>
        <w:rPr>
          <w:b w:val="0"/>
          <w:i w:val="0"/>
          <w:u w:val="none"/>
        </w:rPr>
        <w:t xml:space="preserve"> (new Table 13). On every balance query, the ledger is summed and the cache updated. This prevents drift and provides a full audit trail.</w:t>
      </w:r>
    </w:p>
    <w:p w14:paraId="37490914">
      <w:pPr>
        <w:pBdr>
          <w:bottom w:val="single" w:color="AAAAAA" w:sz="6" w:space="1"/>
        </w:pBdr>
      </w:pPr>
    </w:p>
    <w:p w14:paraId="070BBBB7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30B60D10">
      <w:pPr>
        <w:pStyle w:val="4"/>
      </w:pPr>
      <w:r>
        <w:rPr>
          <w:b/>
          <w:i w:val="0"/>
          <w:color w:val="2E74B5"/>
          <w:sz w:val="30"/>
          <w:u w:val="none"/>
        </w:rPr>
        <w:t>Table 3: organizations</w:t>
      </w:r>
    </w:p>
    <w:p w14:paraId="6BB0E73B">
      <w:pPr>
        <w:spacing w:after="120"/>
      </w:pPr>
      <w:r>
        <w:rPr>
          <w:b w:val="0"/>
          <w:i w:val="0"/>
          <w:u w:val="none"/>
        </w:rPr>
        <w:t>Organizers register their organisation with official approval documents.</w:t>
      </w:r>
    </w:p>
    <w:p w14:paraId="300C2E6D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organizations</w:t>
      </w:r>
    </w:p>
    <w:p w14:paraId="1A610AB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    : SERIAL (PK)</w:t>
      </w:r>
    </w:p>
    <w:p w14:paraId="39A9F2F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org_name              : VARCHAR(200) NOT NULL</w:t>
      </w:r>
    </w:p>
    <w:p w14:paraId="38C74CA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org_type              : VARCHAR(50)</w:t>
      </w:r>
    </w:p>
    <w:p w14:paraId="677E26B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'statutory_board', 'charity', 'ipc', 'private_permit'</w:t>
      </w:r>
    </w:p>
    <w:p w14:paraId="19EC959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uen                   : VARCHAR(50) (Singapore UEN)</w:t>
      </w:r>
    </w:p>
    <w:p w14:paraId="27966FA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address               : TEXT</w:t>
      </w:r>
    </w:p>
    <w:p w14:paraId="315465C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contact_person        : VARCHAR(100)</w:t>
      </w:r>
    </w:p>
    <w:p w14:paraId="6E18515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contact_email         : VARCHAR(150)</w:t>
      </w:r>
    </w:p>
    <w:p w14:paraId="183F2C4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contact_phone         : VARCHAR(20)</w:t>
      </w:r>
    </w:p>
    <w:p w14:paraId="4F8ABDA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approval_document_url : VARCHAR(500)</w:t>
      </w:r>
    </w:p>
    <w:p w14:paraId="4DD8AA5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Uploaded PDF/image of official permit / IPC status.</w:t>
      </w:r>
    </w:p>
    <w:p w14:paraId="1DC2F4A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Stored via shared S3 service (INT-28).</w:t>
      </w:r>
    </w:p>
    <w:p w14:paraId="02610F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approval_status       : VARCHAR(20) DEFAULT 'pending'</w:t>
      </w:r>
    </w:p>
    <w:p w14:paraId="1BBC22D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Values: 'pending', 'approved', 'rejected'</w:t>
      </w:r>
    </w:p>
    <w:p w14:paraId="32483BA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approved_by           : INTEGER (FK → users.id, NULLABLE — admin who approved)</w:t>
      </w:r>
    </w:p>
    <w:p w14:paraId="29D25F0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approved_at           : TIMESTAMP</w:t>
      </w:r>
    </w:p>
    <w:p w14:paraId="463D708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    : VARCHAR(20) DEFAULT 'active'</w:t>
      </w:r>
    </w:p>
    <w:p w14:paraId="6323EF3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     Values: 'active', 'inactive', 'suspended'</w:t>
      </w:r>
    </w:p>
    <w:p w14:paraId="41E79C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    : TIMESTAMP</w:t>
      </w:r>
    </w:p>
    <w:p w14:paraId="224AF066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updated_at            : TIMESTAMP</w:t>
      </w:r>
    </w:p>
    <w:p w14:paraId="4FDEBFCC">
      <w:pPr>
        <w:spacing w:after="120"/>
      </w:pPr>
      <w:r>
        <w:rPr>
          <w:b w:val="0"/>
          <w:i w:val="0"/>
          <w:u w:val="none"/>
        </w:rPr>
        <w:t>No changes from v2.</w:t>
      </w:r>
    </w:p>
    <w:p w14:paraId="62F11793">
      <w:pPr>
        <w:pBdr>
          <w:bottom w:val="single" w:color="AAAAAA" w:sz="6" w:space="1"/>
        </w:pBdr>
      </w:pPr>
    </w:p>
    <w:p w14:paraId="086BF0E5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1E6ABB99">
      <w:pPr>
        <w:pStyle w:val="3"/>
      </w:pPr>
      <w:r>
        <w:rPr>
          <w:b/>
          <w:i w:val="0"/>
          <w:color w:val="2E74B5"/>
          <w:sz w:val="36"/>
          <w:u w:val="none"/>
        </w:rPr>
        <w:t>WORKFLOW B: EVENTS &amp; QR SCANNING</w:t>
      </w:r>
    </w:p>
    <w:p w14:paraId="7902E5CC">
      <w:pPr>
        <w:pStyle w:val="4"/>
      </w:pPr>
      <w:r>
        <w:rPr>
          <w:b/>
          <w:i w:val="0"/>
          <w:color w:val="2E74B5"/>
          <w:sz w:val="30"/>
          <w:u w:val="none"/>
        </w:rPr>
        <w:t>Table 4: events</w:t>
      </w:r>
    </w:p>
    <w:p w14:paraId="54128AAB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events</w:t>
      </w:r>
    </w:p>
    <w:p w14:paraId="2207D9D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016D23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organization_id   : INTEGER (FK → organizations.id) NOT NULL</w:t>
      </w:r>
    </w:p>
    <w:p w14:paraId="6EDFDF9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organizer_id      : INTEGER (FK → users.id) NOT NULL (person-in-charge)</w:t>
      </w:r>
    </w:p>
    <w:p w14:paraId="6CC8ECE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title             : VARCHAR(200) NOT NULL</w:t>
      </w:r>
    </w:p>
    <w:p w14:paraId="1230D33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description       : TEXT</w:t>
      </w:r>
    </w:p>
    <w:p w14:paraId="54410D1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location          : VARCHAR(255)</w:t>
      </w:r>
    </w:p>
    <w:p w14:paraId="448C075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latitude          : DECIMAL(10,8)</w:t>
      </w:r>
    </w:p>
    <w:p w14:paraId="66FDE2F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longitude         : DECIMAL(11,8)</w:t>
      </w:r>
    </w:p>
    <w:p w14:paraId="5C7AABE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event_date        : TIMESTAMP NOT NULL</w:t>
      </w:r>
    </w:p>
    <w:p w14:paraId="5D54F81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duration_hours    : DECIMAL(4,1)</w:t>
      </w:r>
    </w:p>
    <w:p w14:paraId="434B2F1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capacity          : INTEGER (CHECK &gt; 0)</w:t>
      </w:r>
    </w:p>
    <w:p w14:paraId="068C9C7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points_value      : INTEGER NOT NULL (CHECK &gt; 0)</w:t>
      </w:r>
    </w:p>
    <w:p w14:paraId="06D1BF9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: VARCHAR(20) DEFAULT 'upcoming'</w:t>
      </w:r>
    </w:p>
    <w:p w14:paraId="4254578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'upcoming', 'ongoing', 'completed', 'cancelled'</w:t>
      </w:r>
    </w:p>
    <w:p w14:paraId="42B662E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image_url         : VARCHAR(500)</w:t>
      </w:r>
    </w:p>
    <w:p w14:paraId="6587151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category          : VARCHAR(100)</w:t>
      </w:r>
    </w:p>
    <w:p w14:paraId="3B65568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'environment', 'elderly', 'youth', 'community', 'education', 'health'</w:t>
      </w:r>
    </w:p>
    <w:p w14:paraId="2C309E5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feedback_score    : DECIMAL(2,1)</w:t>
      </w:r>
    </w:p>
    <w:p w14:paraId="73E3B39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Denormalized cache — refreshed when new feedback is submitted.</w:t>
      </w:r>
    </w:p>
    <w:p w14:paraId="679B540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Computed as AVG(rating) from event_feedback for this event_id.</w:t>
      </w:r>
    </w:p>
    <w:p w14:paraId="2C005F9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1B08EBE9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updated_at        : TIMESTAMP</w:t>
      </w:r>
    </w:p>
    <w:p w14:paraId="1E8AFCB2">
      <w:pPr>
        <w:spacing w:after="120"/>
      </w:pPr>
      <w:r>
        <w:rPr>
          <w:b/>
          <w:i w:val="0"/>
          <w:u w:val="none"/>
        </w:rPr>
        <w:t>Change from v2:</w:t>
      </w:r>
      <w:r>
        <w:rPr>
          <w:b w:val="0"/>
          <w:i w:val="0"/>
          <w:u w:val="none"/>
        </w:rPr>
        <w:t xml:space="preserve"> Added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capacity CHECK &gt; 0</w:t>
      </w:r>
      <w:r>
        <w:rPr>
          <w:b w:val="0"/>
          <w:i w:val="0"/>
          <w:u w:val="none"/>
        </w:rPr>
        <w:t xml:space="preserve"> constraint (capacity should be positive). Added note that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feedback_score</w:t>
      </w:r>
      <w:r>
        <w:rPr>
          <w:b w:val="0"/>
          <w:i w:val="0"/>
          <w:u w:val="none"/>
        </w:rPr>
        <w:t xml:space="preserve"> is a denormalized cache, not a live computed column.</w:t>
      </w:r>
    </w:p>
    <w:p w14:paraId="1888C982">
      <w:pPr>
        <w:pBdr>
          <w:bottom w:val="single" w:color="AAAAAA" w:sz="6" w:space="1"/>
        </w:pBdr>
      </w:pPr>
    </w:p>
    <w:p w14:paraId="0F15819E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198E8FFD">
      <w:pPr>
        <w:pStyle w:val="4"/>
      </w:pPr>
      <w:r>
        <w:rPr>
          <w:b/>
          <w:i w:val="0"/>
          <w:color w:val="2E74B5"/>
          <w:sz w:val="30"/>
          <w:u w:val="none"/>
        </w:rPr>
        <w:t>Table 5: event_registrations</w:t>
      </w:r>
    </w:p>
    <w:p w14:paraId="0A342170">
      <w:pPr>
        <w:spacing w:after="120"/>
      </w:pPr>
      <w:r>
        <w:rPr>
          <w:b w:val="0"/>
          <w:i w:val="0"/>
          <w:u w:val="none"/>
        </w:rPr>
        <w:t xml:space="preserve">Also known as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event_participants</w:t>
      </w:r>
      <w:r>
        <w:rPr>
          <w:b w:val="0"/>
          <w:i w:val="0"/>
          <w:u w:val="none"/>
        </w:rPr>
        <w:t xml:space="preserve"> in DES-13. Used for both schedule booking (volunteer registers interest) and attendance tracking (check-in updates status).</w:t>
      </w:r>
    </w:p>
    <w:p w14:paraId="170655F6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event_registrations</w:t>
      </w:r>
    </w:p>
    <w:p w14:paraId="746246C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787D53A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</w:t>
      </w:r>
    </w:p>
    <w:p w14:paraId="230556E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event_id          : INTEGER (FK → events.id) NOT NULL</w:t>
      </w:r>
    </w:p>
    <w:p w14:paraId="00ACE98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check_in_time     : TIMESTAMP (NULLABLE — set when organizer scans QR)</w:t>
      </w:r>
    </w:p>
    <w:p w14:paraId="52AB529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check_in_method   : VARCHAR(20) (NULLABLE)</w:t>
      </w:r>
    </w:p>
    <w:p w14:paraId="2025705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'manual', 'organizer_scanned'</w:t>
      </w:r>
    </w:p>
    <w:p w14:paraId="03F6D0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: VARCHAR(20) DEFAULT 'registered'</w:t>
      </w:r>
    </w:p>
    <w:p w14:paraId="1A48532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'registered', 'cancelled', 'attended', 'no_show'</w:t>
      </w:r>
    </w:p>
    <w:p w14:paraId="1B35F4A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'attended' set when check-in occurs</w:t>
      </w:r>
    </w:p>
    <w:p w14:paraId="781C10A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'no_show' set by organizer after event completes for registered-but-no-check-in</w:t>
      </w:r>
    </w:p>
    <w:p w14:paraId="074F141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notes             : TEXT (volunteer's personal schedule notes)</w:t>
      </w:r>
    </w:p>
    <w:p w14:paraId="7A7CE65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reminder_sent     : BOOLEAN DEFAULT FALSE</w:t>
      </w:r>
    </w:p>
    <w:p w14:paraId="4C379D4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5D580AD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B90035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CONSTRAINT        : UNIQUE(user_id, event_id)</w:t>
      </w:r>
    </w:p>
    <w:p w14:paraId="29C8BD8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CONSTRAINT        : (volunteer can only register once per event)</w:t>
      </w:r>
    </w:p>
    <w:p w14:paraId="6CFF45B6">
      <w:pPr>
        <w:pStyle w:val="4"/>
      </w:pPr>
      <w:r>
        <w:rPr>
          <w:b/>
          <w:i w:val="0"/>
          <w:color w:val="2E74B5"/>
          <w:sz w:val="30"/>
          <w:u w:val="none"/>
        </w:rPr>
        <w:t>Table 6: attendance_logs</w:t>
      </w:r>
    </w:p>
    <w:p w14:paraId="6892566C">
      <w:pPr>
        <w:spacing w:after="120"/>
      </w:pPr>
      <w:r>
        <w:rPr>
          <w:b w:val="0"/>
          <w:i w:val="0"/>
          <w:u w:val="none"/>
        </w:rPr>
        <w:t>Tracks QR-based check-in/points-award events. This is the raw scanning audit trail.</w:t>
      </w:r>
    </w:p>
    <w:p w14:paraId="3458A0A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attendance_logs</w:t>
      </w:r>
    </w:p>
    <w:p w14:paraId="0696756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39BD89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event_id          : INTEGER (FK → events.id) NOT NULL</w:t>
      </w:r>
    </w:p>
    <w:p w14:paraId="64F60AC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 (volunteer being scanned)</w:t>
      </w:r>
    </w:p>
    <w:p w14:paraId="4506BA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scanned_by        : INTEGER (FK → users.id) NOT NULL (organizer who scanned)</w:t>
      </w:r>
    </w:p>
    <w:p w14:paraId="135A596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scan_type         : VARCHAR(20) NOT NULL</w:t>
      </w:r>
    </w:p>
    <w:p w14:paraId="2EEC5ED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'check_in', 'points_award'</w:t>
      </w:r>
    </w:p>
    <w:p w14:paraId="7B39A98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qr_code_value     : VARCHAR(255) (the volunteer QR code that was scanned)</w:t>
      </w:r>
    </w:p>
    <w:p w14:paraId="279F4C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points_awarded    : INTEGER DEFAULT 0</w:t>
      </w:r>
    </w:p>
    <w:p w14:paraId="2900D1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scanned_at        : TIMESTAMP</w:t>
      </w:r>
    </w:p>
    <w:p w14:paraId="5E7C8BB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741EDBA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CONSTRAINT        : UNIQUE(event_id, user_id, scan_type)</w:t>
      </w:r>
    </w:p>
    <w:p w14:paraId="35AD8A4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Prevents duplicate scanning of same type for same event+volunteer</w:t>
      </w:r>
    </w:p>
    <w:p w14:paraId="1308154F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CONSTRAINT        : Can have one check_in + one points_award per event per volunteer</w:t>
      </w:r>
    </w:p>
    <w:p w14:paraId="35275527">
      <w:pPr>
        <w:pBdr>
          <w:bottom w:val="single" w:color="AAAAAA" w:sz="6" w:space="1"/>
        </w:pBdr>
      </w:pPr>
    </w:p>
    <w:p w14:paraId="7B793751">
      <w:pPr>
        <w:pStyle w:val="4"/>
      </w:pPr>
      <w:r>
        <w:rPr>
          <w:b/>
          <w:i w:val="0"/>
          <w:color w:val="2E74B5"/>
          <w:sz w:val="30"/>
          <w:u w:val="none"/>
        </w:rPr>
        <w:t>Table 7: event_feedback</w:t>
      </w:r>
    </w:p>
    <w:p w14:paraId="4AB9E0F2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event_feedback</w:t>
      </w:r>
    </w:p>
    <w:p w14:paraId="16DF4F6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4D79C8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</w:t>
      </w:r>
    </w:p>
    <w:p w14:paraId="5330A29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event_id          : INTEGER (FK → events.id) NOT NULL</w:t>
      </w:r>
    </w:p>
    <w:p w14:paraId="5B5A40E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rating            : INTEGER (CHECK 1-5)</w:t>
      </w:r>
    </w:p>
    <w:p w14:paraId="04DD17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comment           : TEXT</w:t>
      </w:r>
    </w:p>
    <w:p w14:paraId="618C9AA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6BDF426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672FA9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└── CONSTRAINT        : UNIQUE(user_id, event_id)</w:t>
      </w:r>
    </w:p>
    <w:p w14:paraId="36C0F0B9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│                     One feedback per event per volunteer</w:t>
      </w:r>
    </w:p>
    <w:p w14:paraId="203EF732">
      <w:pPr>
        <w:spacing w:after="120"/>
      </w:pPr>
      <w:r>
        <w:rPr>
          <w:b w:val="0"/>
          <w:i w:val="0"/>
          <w:u w:val="none"/>
        </w:rPr>
        <w:t>No changes from v2.</w:t>
      </w:r>
    </w:p>
    <w:p w14:paraId="69D5A666">
      <w:pPr>
        <w:pBdr>
          <w:bottom w:val="single" w:color="AAAAAA" w:sz="6" w:space="1"/>
        </w:pBdr>
      </w:pPr>
    </w:p>
    <w:p w14:paraId="07D54CE3">
      <w:pPr>
        <w:pStyle w:val="4"/>
      </w:pPr>
      <w:r>
        <w:rPr>
          <w:b/>
          <w:i w:val="0"/>
          <w:color w:val="2E74B5"/>
          <w:sz w:val="30"/>
          <w:u w:val="none"/>
        </w:rPr>
        <w:t>Table 8: event_qna</w:t>
      </w:r>
    </w:p>
    <w:p w14:paraId="49D650A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event_qna</w:t>
      </w:r>
    </w:p>
    <w:p w14:paraId="6EB95D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4794610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event_id          : INTEGER (FK → events.id) NOT NULL</w:t>
      </w:r>
    </w:p>
    <w:p w14:paraId="11185E0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question_by       : INTEGER (FK → users.id) NOT NULL</w:t>
      </w:r>
    </w:p>
    <w:p w14:paraId="330415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question          : TEXT NOT NULL</w:t>
      </w:r>
    </w:p>
    <w:p w14:paraId="136F1F4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answer_by         : INTEGER (FK → users.id, NULLABLE)</w:t>
      </w:r>
    </w:p>
    <w:p w14:paraId="74D816D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answer            : TEXT (NULLABLE)</w:t>
      </w:r>
    </w:p>
    <w:p w14:paraId="146F7BF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is_published      : BOOLEAN DEFAULT TRUE</w:t>
      </w:r>
    </w:p>
    <w:p w14:paraId="1C4CF30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0979DC45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updated_at        : TIMESTAMP</w:t>
      </w:r>
    </w:p>
    <w:p w14:paraId="28A15BF0">
      <w:pPr>
        <w:spacing w:after="120"/>
      </w:pPr>
      <w:r>
        <w:rPr>
          <w:b w:val="0"/>
          <w:i w:val="0"/>
          <w:u w:val="none"/>
        </w:rPr>
        <w:t>No changes from v2.</w:t>
      </w:r>
    </w:p>
    <w:p w14:paraId="57A38650">
      <w:pPr>
        <w:pBdr>
          <w:bottom w:val="single" w:color="AAAAAA" w:sz="6" w:space="1"/>
        </w:pBdr>
      </w:pPr>
    </w:p>
    <w:p w14:paraId="3A490656">
      <w:pPr>
        <w:pStyle w:val="4"/>
      </w:pPr>
      <w:r>
        <w:rPr>
          <w:b/>
          <w:i w:val="0"/>
          <w:color w:val="2E74B5"/>
          <w:sz w:val="30"/>
          <w:u w:val="none"/>
        </w:rPr>
        <w:t>Table 9: favorites</w:t>
      </w:r>
    </w:p>
    <w:p w14:paraId="3E5574C5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favorites</w:t>
      </w:r>
    </w:p>
    <w:p w14:paraId="652E2FB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415E9AF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</w:t>
      </w:r>
    </w:p>
    <w:p w14:paraId="0D3F273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item_type         : VARCHAR(20) NOT NULL</w:t>
      </w:r>
    </w:p>
    <w:p w14:paraId="3E55419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'event', 'coupon'</w:t>
      </w:r>
    </w:p>
    <w:p w14:paraId="5A65B9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item_id           : INTEGER NOT NULL</w:t>
      </w:r>
    </w:p>
    <w:p w14:paraId="5B88F24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77547BA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29C68320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CONSTRAINT        : UNIQUE(user_id, item_type, item_id)</w:t>
      </w:r>
    </w:p>
    <w:p w14:paraId="6FC02734">
      <w:pPr>
        <w:spacing w:after="120"/>
      </w:pPr>
      <w:r>
        <w:rPr>
          <w:b w:val="0"/>
          <w:i w:val="0"/>
          <w:u w:val="none"/>
        </w:rPr>
        <w:t>No changes from v2.</w:t>
      </w:r>
    </w:p>
    <w:p w14:paraId="187C99D4">
      <w:pPr>
        <w:pBdr>
          <w:bottom w:val="single" w:color="AAAAAA" w:sz="6" w:space="1"/>
        </w:pBdr>
      </w:pPr>
    </w:p>
    <w:p w14:paraId="55DB2F5F">
      <w:pPr>
        <w:pStyle w:val="3"/>
      </w:pPr>
      <w:r>
        <w:rPr>
          <w:b/>
          <w:i w:val="0"/>
          <w:color w:val="2E74B5"/>
          <w:sz w:val="36"/>
          <w:u w:val="none"/>
        </w:rPr>
        <w:t>WORKFLOW C: REWARD &amp; REDEMPTION</w:t>
      </w:r>
    </w:p>
    <w:p w14:paraId="55A1627B">
      <w:pPr>
        <w:pStyle w:val="4"/>
      </w:pPr>
      <w:r>
        <w:rPr>
          <w:b/>
          <w:i w:val="0"/>
          <w:color w:val="2E74B5"/>
          <w:sz w:val="30"/>
          <w:u w:val="none"/>
        </w:rPr>
        <w:t>Table 10: coupons (Reward Definitions — created by Admin)</w:t>
      </w:r>
    </w:p>
    <w:p w14:paraId="22446B21">
      <w:pPr>
        <w:spacing w:after="120"/>
      </w:pPr>
      <w:r>
        <w:rPr>
          <w:b w:val="0"/>
          <w:i w:val="0"/>
          <w:u w:val="none"/>
        </w:rPr>
        <w:t>In Phase 1, coupons are reward definitions created by Admin. There is no merchant module — the admin acts as the programme issuer. A full merchant portal where merchants create their own coupons is Phase 2.</w:t>
      </w:r>
    </w:p>
    <w:p w14:paraId="34FABD23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coupons</w:t>
      </w:r>
    </w:p>
    <w:p w14:paraId="4F1D074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20A7B62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title             : VARCHAR(150) NOT NULL</w:t>
      </w:r>
    </w:p>
    <w:p w14:paraId="4317468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e.g. "$5 FairPrice Voucher", "Free Bubble Tea"</w:t>
      </w:r>
    </w:p>
    <w:p w14:paraId="466B3C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description       : TEXT</w:t>
      </w:r>
    </w:p>
    <w:p w14:paraId="2EF74B9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image_url         : VARCHAR(500)</w:t>
      </w:r>
    </w:p>
    <w:p w14:paraId="28C583A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points_required   : INTEGER NOT NULL (CHECK &gt; 0)</w:t>
      </w:r>
    </w:p>
    <w:p w14:paraId="0460597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How many points needed to redeem this reward</w:t>
      </w:r>
    </w:p>
    <w:p w14:paraId="70EED0D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quantity          : INTEGER NOT NULL (CHECK &gt;= 0)</w:t>
      </w:r>
    </w:p>
    <w:p w14:paraId="3A30C07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Total available. Decremented on each successful redemption.</w:t>
      </w:r>
    </w:p>
    <w:p w14:paraId="0EA4E8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Race-condition safe: UPDATE ... SET quantity = quantity - 1 WHERE quantity &gt; 0</w:t>
      </w:r>
    </w:p>
    <w:p w14:paraId="11DF684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expiry_date       : TIMESTAMP</w:t>
      </w:r>
    </w:p>
    <w:p w14:paraId="7DC1892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: VARCHAR(20) DEFAULT 'active'</w:t>
      </w:r>
    </w:p>
    <w:p w14:paraId="102BB75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'active', 'inactive', 'depleted'</w:t>
      </w:r>
    </w:p>
    <w:p w14:paraId="2924CB0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'depleted' auto-set when quantity reaches 0</w:t>
      </w:r>
    </w:p>
    <w:p w14:paraId="692658E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Admin controls active/inactive</w:t>
      </w:r>
    </w:p>
    <w:p w14:paraId="140CA2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created_by        : INTEGER (FK → users.id) NOT NULL</w:t>
      </w:r>
    </w:p>
    <w:p w14:paraId="4490CE9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Admin who created this reward</w:t>
      </w:r>
    </w:p>
    <w:p w14:paraId="53C3570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5AF2E1D5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updated_at        : TIMESTAMP</w:t>
      </w:r>
    </w:p>
    <w:p w14:paraId="5EA537CB">
      <w:pPr>
        <w:spacing w:after="120"/>
      </w:pPr>
      <w:r>
        <w:rPr>
          <w:b/>
          <w:i w:val="0"/>
          <w:u w:val="none"/>
        </w:rPr>
        <w:t>Change from v2:</w:t>
      </w:r>
      <w:r>
        <w:rPr>
          <w:b w:val="0"/>
          <w:i w:val="0"/>
          <w:u w:val="none"/>
        </w:rPr>
        <w:t xml:space="preserve"> No structural changes. Added note about atomic decrement for race-condition safety (TST-25 requires concurrent redemption test).</w:t>
      </w:r>
    </w:p>
    <w:p w14:paraId="3331FA60">
      <w:pPr>
        <w:pBdr>
          <w:bottom w:val="single" w:color="AAAAAA" w:sz="6" w:space="1"/>
        </w:pBdr>
      </w:pPr>
    </w:p>
    <w:p w14:paraId="2FEB220F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4C7C0056">
      <w:pPr>
        <w:pStyle w:val="4"/>
      </w:pPr>
      <w:r>
        <w:rPr>
          <w:b/>
          <w:i w:val="0"/>
          <w:color w:val="2E74B5"/>
          <w:sz w:val="30"/>
          <w:u w:val="none"/>
        </w:rPr>
        <w:t>Table 11: user_coupons (Individual Redemption Records)</w:t>
      </w:r>
    </w:p>
    <w:p w14:paraId="3684743E">
      <w:pPr>
        <w:spacing w:after="120"/>
      </w:pPr>
      <w:r>
        <w:rPr>
          <w:b w:val="0"/>
          <w:i w:val="0"/>
          <w:u w:val="none"/>
        </w:rPr>
        <w:t>When a volunteer redeems points, a unique coupon instance with a 6-digit PIN is issued.</w:t>
      </w:r>
    </w:p>
    <w:p w14:paraId="1D88B91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user_coupons</w:t>
      </w:r>
    </w:p>
    <w:p w14:paraId="38787F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74D6761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</w:t>
      </w:r>
    </w:p>
    <w:p w14:paraId="73F2603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coupon_id         : INTEGER (FK → coupons.id) NOT NULL</w:t>
      </w:r>
    </w:p>
    <w:p w14:paraId="148873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pin_hash          : VARCHAR(255) NOT NULL  ← CHANGED: hash, not plaintext</w:t>
      </w:r>
    </w:p>
    <w:p w14:paraId="490D5C9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HMAC-SHA256(user_id + coupon_id + secret + timestamp)</w:t>
      </w:r>
    </w:p>
    <w:p w14:paraId="63FBD6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Only the first 6 digits of the hash output are shown to the user</w:t>
      </w:r>
    </w:p>
    <w:p w14:paraId="65B4608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as their PIN. See PIN generation note below.</w:t>
      </w:r>
    </w:p>
    <w:p w14:paraId="2B15DD2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status            : VARCHAR(20) DEFAULT 'unused'</w:t>
      </w:r>
    </w:p>
    <w:p w14:paraId="0DBD5D5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'unused', 'used', 'expired'</w:t>
      </w:r>
    </w:p>
    <w:p w14:paraId="6234A3C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redeemed_at       : TIMESTAMP (NULLABLE — set when status changes to 'used')</w:t>
      </w:r>
    </w:p>
    <w:p w14:paraId="43E65C8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verified_by       : INTEGER (FK → users.id, NULLABLE)</w:t>
      </w:r>
    </w:p>
    <w:p w14:paraId="654FC9E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Admin or Cashier who verified the PIN and marked as 'used'</w:t>
      </w:r>
    </w:p>
    <w:p w14:paraId="15F8921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expiry_date       : TIMESTAMP NOT NULL</w:t>
      </w:r>
    </w:p>
    <w:p w14:paraId="4F65D44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Copied from coupons.expiry_date at redemption time (snapshot)</w:t>
      </w:r>
    </w:p>
    <w:p w14:paraId="200B502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6B19A73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3A6F4C5C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├── CONSTRAINT        : UNIQUE(pin_hash) ← CHANGED: unique on hash, not plaintext</w:t>
      </w:r>
    </w:p>
    <w:p w14:paraId="20E1AE69">
      <w:pPr>
        <w:spacing w:after="120"/>
      </w:pPr>
      <w:r>
        <w:rPr>
          <w:b/>
          <w:i w:val="0"/>
          <w:u w:val="none"/>
        </w:rPr>
        <w:t>PIN generation detail (per TST-22):</w:t>
      </w:r>
    </w:p>
    <w:p w14:paraId="2C2BDA27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Generate a unique token: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HMAC-SHA256(secret, user_id || coupon_id || timestamp)</w:t>
      </w:r>
    </w:p>
    <w:p w14:paraId="3BC5A195">
      <w:pPr>
        <w:pStyle w:val="29"/>
        <w:spacing w:after="60"/>
        <w:ind w:left="283"/>
      </w:pPr>
      <w:r>
        <w:rPr>
          <w:b w:val="0"/>
          <w:i w:val="0"/>
          <w:u w:val="none"/>
        </w:rPr>
        <w:t>Take first 6 hex digits → this is the user-facing PIN (6-digit hex: 0-9, a-f)</w:t>
      </w:r>
    </w:p>
    <w:p w14:paraId="2D4E0127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Store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pin_hash = HMAC-SHA256(secret, token)</w:t>
      </w:r>
      <w:r>
        <w:rPr>
          <w:b w:val="0"/>
          <w:i w:val="0"/>
          <w:u w:val="none"/>
        </w:rPr>
        <w:t xml:space="preserve"> in the database</w:t>
      </w:r>
    </w:p>
    <w:p w14:paraId="6C643F8C">
      <w:pPr>
        <w:pStyle w:val="29"/>
        <w:spacing w:after="60"/>
        <w:ind w:left="283"/>
      </w:pPr>
      <w:r>
        <w:rPr>
          <w:b w:val="0"/>
          <w:i w:val="0"/>
          <w:u w:val="none"/>
        </w:rPr>
        <w:t xml:space="preserve">On verification: compute the expected token, hash it, compare to stored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pin_hash</w:t>
      </w:r>
    </w:p>
    <w:p w14:paraId="0748AC31">
      <w:pPr>
        <w:pStyle w:val="29"/>
        <w:spacing w:after="60"/>
        <w:ind w:left="283"/>
      </w:pPr>
      <w:r>
        <w:rPr>
          <w:b w:val="0"/>
          <w:i w:val="0"/>
          <w:u w:val="none"/>
        </w:rPr>
        <w:t>The raw PIN is never stored — only the hash</w:t>
      </w:r>
    </w:p>
    <w:p w14:paraId="72B99E15">
      <w:pPr>
        <w:pStyle w:val="29"/>
        <w:spacing w:after="60"/>
        <w:ind w:left="283"/>
      </w:pPr>
      <w:r>
        <w:rPr>
          <w:b w:val="0"/>
          <w:i w:val="0"/>
          <w:u w:val="none"/>
        </w:rPr>
        <w:t>PINs are 6-digit hex (range 000000–ffffff, not 000000–999999 numeric), giving 16M+ possible values</w:t>
      </w:r>
    </w:p>
    <w:p w14:paraId="5E9A71B8">
      <w:pPr>
        <w:spacing w:after="120"/>
      </w:pPr>
      <w:r>
        <w:rPr>
          <w:b/>
          <w:i w:val="0"/>
          <w:u w:val="none"/>
        </w:rPr>
        <w:t>Changes from v2:</w:t>
      </w:r>
    </w:p>
    <w:p w14:paraId="5F8DB4BA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pin CHAR(6)</w:t>
      </w:r>
      <w:r>
        <w:rPr>
          <w:b w:val="0"/>
          <w:i w:val="0"/>
          <w:u w:val="none"/>
        </w:rPr>
        <w:t xml:space="preserve"> →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pin_hash VARCHAR(255)</w:t>
      </w:r>
      <w:r>
        <w:rPr>
          <w:b w:val="0"/>
          <w:i w:val="0"/>
          <w:u w:val="none"/>
        </w:rPr>
        <w:t xml:space="preserve"> — plaintext PINs violate TST-22 requirement</w:t>
      </w:r>
    </w:p>
    <w:p w14:paraId="27A0E76E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UNIQUE(pin)</w:t>
      </w:r>
      <w:r>
        <w:rPr>
          <w:b w:val="0"/>
          <w:i w:val="0"/>
          <w:u w:val="none"/>
        </w:rPr>
        <w:t xml:space="preserve"> →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UNIQUE(pin_hash)</w:t>
      </w:r>
      <w:r>
        <w:rPr>
          <w:b w:val="0"/>
          <w:i w:val="0"/>
          <w:u w:val="none"/>
        </w:rPr>
        <w:t xml:space="preserve"> — uniqueness enforced on hash</w:t>
      </w:r>
    </w:p>
    <w:p w14:paraId="3D18CCD9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verified_by</w:t>
      </w:r>
      <w:r>
        <w:rPr>
          <w:b w:val="0"/>
          <w:i w:val="0"/>
          <w:u w:val="none"/>
        </w:rPr>
        <w:t xml:space="preserve"> now references admin OR cashier (not just admin)</w:t>
      </w:r>
    </w:p>
    <w:p w14:paraId="2851BFE2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expiry_date</w:t>
      </w:r>
      <w:r>
        <w:rPr>
          <w:b w:val="0"/>
          <w:i w:val="0"/>
          <w:u w:val="none"/>
        </w:rPr>
        <w:t xml:space="preserve"> made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NOT NULL</w:t>
      </w:r>
      <w:r>
        <w:rPr>
          <w:b w:val="0"/>
          <w:i w:val="0"/>
          <w:u w:val="none"/>
        </w:rPr>
        <w:t xml:space="preserve"> — it's always copied at redemption time</w:t>
      </w:r>
    </w:p>
    <w:p w14:paraId="090992D2">
      <w:pPr>
        <w:pBdr>
          <w:bottom w:val="single" w:color="AAAAAA" w:sz="6" w:space="1"/>
        </w:pBdr>
      </w:pPr>
    </w:p>
    <w:p w14:paraId="10F21E8B">
      <w:pPr>
        <w:pStyle w:val="4"/>
      </w:pPr>
      <w:r>
        <w:rPr>
          <w:b/>
          <w:i w:val="0"/>
          <w:color w:val="2E74B5"/>
          <w:sz w:val="30"/>
          <w:u w:val="none"/>
        </w:rPr>
        <w:t>Table 12: redemption_logs</w:t>
      </w:r>
    </w:p>
    <w:p w14:paraId="715D8B62">
      <w:pPr>
        <w:spacing w:after="120"/>
      </w:pPr>
      <w:r>
        <w:rPr>
          <w:b w:val="0"/>
          <w:i w:val="0"/>
          <w:u w:val="none"/>
        </w:rPr>
        <w:t>Audit trail for every action on a user_coupon lifecycle.</w:t>
      </w:r>
    </w:p>
    <w:p w14:paraId="6548E59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redemption_logs</w:t>
      </w:r>
    </w:p>
    <w:p w14:paraId="58F5C20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4C4DAF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user_coupon_id    : INTEGER (FK → user_coupons.id) NOT NULL</w:t>
      </w:r>
    </w:p>
    <w:p w14:paraId="2FD34F3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action            : VARCHAR(20) NOT NULL</w:t>
      </w:r>
    </w:p>
    <w:p w14:paraId="236B916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'redeemed', 'used', 'expired', 'auto_expired'</w:t>
      </w:r>
    </w:p>
    <w:p w14:paraId="43D4244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action_by         : INTEGER (FK → users.id) NOT NULL</w:t>
      </w:r>
    </w:p>
    <w:p w14:paraId="3BD9F93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Volunteer (redeemed), Admin or Cashier (used),</w:t>
      </w:r>
    </w:p>
    <w:p w14:paraId="1ADCE9B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System (auto_expired via scheduled job)</w:t>
      </w:r>
    </w:p>
    <w:p w14:paraId="587A87F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ip_address        : VARCHAR(45)</w:t>
      </w:r>
    </w:p>
    <w:p w14:paraId="0575D00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30D675A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└── notes             : TEXT</w:t>
      </w:r>
    </w:p>
    <w:p w14:paraId="30BACB1C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│                     e.g. "Volunteer collected in person at Serangoon branch"</w:t>
      </w:r>
    </w:p>
    <w:p w14:paraId="0801EE03">
      <w:pPr>
        <w:spacing w:after="120"/>
      </w:pPr>
      <w:r>
        <w:rPr>
          <w:b/>
          <w:i w:val="0"/>
          <w:u w:val="none"/>
        </w:rPr>
        <w:t>Change from v2:</w:t>
      </w:r>
      <w:r>
        <w:rPr>
          <w:b w:val="0"/>
          <w:i w:val="0"/>
          <w:u w:val="none"/>
        </w:rPr>
        <w:t xml:space="preserve"> Added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'auto_expired'</w:t>
      </w:r>
      <w:r>
        <w:rPr>
          <w:b w:val="0"/>
          <w:i w:val="0"/>
          <w:u w:val="none"/>
        </w:rPr>
        <w:t xml:space="preserve"> action value — for the auto-expire cron job (REW-05→07 on Gantt — Sprint 4 task). Removed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action_by</w:t>
      </w:r>
      <w:r>
        <w:rPr>
          <w:b w:val="0"/>
          <w:i w:val="0"/>
          <w:u w:val="none"/>
        </w:rPr>
        <w:t xml:space="preserve"> NOT NULL? No, kept it NOT NULL — system actions reference a system user or NULL with appropriate handling.</w:t>
      </w:r>
    </w:p>
    <w:p w14:paraId="6A1DC7EC">
      <w:pPr>
        <w:spacing w:after="120"/>
      </w:pPr>
      <w:r>
        <w:rPr>
          <w:b w:val="0"/>
          <w:i w:val="0"/>
          <w:u w:val="none"/>
        </w:rPr>
        <w:t xml:space="preserve">Actually, for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auto_expired</w:t>
      </w:r>
      <w:r>
        <w:rPr>
          <w:b w:val="0"/>
          <w:i w:val="0"/>
          <w:u w:val="none"/>
        </w:rPr>
        <w:t xml:space="preserve">, the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action_by</w:t>
      </w:r>
      <w:r>
        <w:rPr>
          <w:b w:val="0"/>
          <w:i w:val="0"/>
          <w:u w:val="none"/>
        </w:rPr>
        <w:t xml:space="preserve"> should reference a system user (e.g., user_id = 0 or a dedicated system account). Made note.</w:t>
      </w:r>
    </w:p>
    <w:p w14:paraId="2256DF01">
      <w:pPr>
        <w:pBdr>
          <w:bottom w:val="single" w:color="AAAAAA" w:sz="6" w:space="1"/>
        </w:pBdr>
      </w:pPr>
    </w:p>
    <w:p w14:paraId="06A4BB86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67CAC7F4">
      <w:pPr>
        <w:pStyle w:val="4"/>
      </w:pPr>
      <w:r>
        <w:rPr>
          <w:b/>
          <w:i w:val="0"/>
          <w:color w:val="2E74B5"/>
          <w:sz w:val="30"/>
          <w:u w:val="none"/>
        </w:rPr>
        <w:t>Table 13: points_ledger (NEW)</w:t>
      </w:r>
    </w:p>
    <w:p w14:paraId="6B7CFE15">
      <w:pPr>
        <w:spacing w:after="120"/>
      </w:pPr>
      <w:r>
        <w:rPr>
          <w:b/>
          <w:i w:val="0"/>
          <w:u w:val="none"/>
        </w:rPr>
        <w:t>Why this table exists:</w:t>
      </w:r>
      <w:r>
        <w:rPr>
          <w:b w:val="0"/>
          <w:i w:val="0"/>
          <w:u w:val="none"/>
        </w:rPr>
        <w:t xml:space="preserve"> Per DES-19, points must use an append-only ledger — never update, never delete rows. This provides a full audit trail of every point earned and spent. The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  <w:r>
        <w:rPr>
          <w:b w:val="0"/>
          <w:i w:val="0"/>
          <w:u w:val="none"/>
        </w:rPr>
        <w:t xml:space="preserve"> column (Table 2) is a cached balance that gets recomputed from this table.</w:t>
      </w:r>
    </w:p>
    <w:p w14:paraId="14CACF2E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points_ledger</w:t>
      </w:r>
    </w:p>
    <w:p w14:paraId="077417C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id                : SERIAL (PK)</w:t>
      </w:r>
    </w:p>
    <w:p w14:paraId="15CDE0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user_id           : INTEGER (FK → users.id) NOT NULL</w:t>
      </w:r>
    </w:p>
    <w:p w14:paraId="2784A81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amount            : INTEGER NOT NULL</w:t>
      </w:r>
    </w:p>
    <w:p w14:paraId="13207D2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Positive = earned (e.g. +50 for attending an event)</w:t>
      </w:r>
    </w:p>
    <w:p w14:paraId="05A24DD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Negative = spent (e.g. -200 for redeeming a coupon)</w:t>
      </w:r>
    </w:p>
    <w:p w14:paraId="7B8B69A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balance_after     : INTEGER NOT NULL</w:t>
      </w:r>
    </w:p>
    <w:p w14:paraId="3E0535A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Running balance for this user AFTER this transaction.</w:t>
      </w:r>
    </w:p>
    <w:p w14:paraId="3D2427D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Computed as: previous balance + amount.</w:t>
      </w:r>
    </w:p>
    <w:p w14:paraId="288736F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Makes balance queries O(1) — just read the last row for this user.</w:t>
      </w:r>
    </w:p>
    <w:p w14:paraId="09ABB1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reason_code       : VARCHAR(30) NOT NULL</w:t>
      </w:r>
    </w:p>
    <w:p w14:paraId="255298E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Values: 'event_attendance', 'coupon_redemption', 'admin_adjustment'</w:t>
      </w:r>
    </w:p>
    <w:p w14:paraId="217DA6E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reference_id      : INTEGER NOT NULL</w:t>
      </w:r>
    </w:p>
    <w:p w14:paraId="3AC0B0D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FK to the source record:</w:t>
      </w:r>
    </w:p>
    <w:p w14:paraId="48743DA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event_attendance: attendance_logs.id</w:t>
      </w:r>
    </w:p>
    <w:p w14:paraId="2FE681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coupon_redemption: user_coupons.id</w:t>
      </w:r>
    </w:p>
    <w:p w14:paraId="7FC1C30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→ admin_adjustment: redemption_logs.id</w:t>
      </w:r>
    </w:p>
    <w:p w14:paraId="43F754D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reference_type    : VARCHAR(30) NOT NULL</w:t>
      </w:r>
    </w:p>
    <w:p w14:paraId="2221D65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                     'attendance', 'redemption', 'adjustment'</w:t>
      </w:r>
    </w:p>
    <w:p w14:paraId="013BC15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created_at        : TIMESTAMP</w:t>
      </w:r>
    </w:p>
    <w:p w14:paraId="57DF147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│</w:t>
      </w:r>
    </w:p>
    <w:p w14:paraId="6349C62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CONSTRAINT        : Rows are immutable — no UPDATE or DELETE allowed (enforced at app layer)</w:t>
      </w:r>
    </w:p>
    <w:p w14:paraId="326A99F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CONSTRAINT        : amount != 0 (no zero-value entries)</w:t>
      </w:r>
    </w:p>
    <w:p w14:paraId="1F9C98D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├── CONSTRAINT        : balance_after &gt;= 0 (points cannot go negative)</w:t>
      </w:r>
    </w:p>
    <w:p w14:paraId="37DDF2F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└── INDEX             : (user_id, created_at) for fast balance queries</w:t>
      </w:r>
    </w:p>
    <w:p w14:paraId="6AB59F45">
      <w:pPr>
        <w:spacing w:after="120"/>
      </w:pPr>
      <w:r>
        <w:rPr>
          <w:b/>
          <w:i w:val="0"/>
          <w:u w:val="none"/>
        </w:rPr>
        <w:t>Key design decisions:</w:t>
      </w:r>
    </w:p>
    <w:p w14:paraId="3600751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balance_after</w:t>
      </w:r>
      <w:r>
        <w:rPr>
          <w:b w:val="0"/>
          <w:i w:val="0"/>
          <w:u w:val="none"/>
        </w:rPr>
        <w:t xml:space="preserve"> is stored (not computed live) so balance queries are O(1) — just read the latest row</w:t>
      </w:r>
    </w:p>
    <w:p w14:paraId="17A1ECF4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reason_code</w:t>
      </w:r>
      <w:r>
        <w:rPr>
          <w:b w:val="0"/>
          <w:i w:val="0"/>
          <w:u w:val="none"/>
        </w:rPr>
        <w:t xml:space="preserve"> +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reference_id</w:t>
      </w:r>
      <w:r>
        <w:rPr>
          <w:b w:val="0"/>
          <w:i w:val="0"/>
          <w:u w:val="none"/>
        </w:rPr>
        <w:t xml:space="preserve"> +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reference_type</w:t>
      </w:r>
      <w:r>
        <w:rPr>
          <w:b w:val="0"/>
          <w:i w:val="0"/>
          <w:u w:val="none"/>
        </w:rPr>
        <w:t xml:space="preserve"> provide a full audit trail</w:t>
      </w:r>
    </w:p>
    <w:p w14:paraId="2F7BC437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The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amount</w:t>
      </w:r>
      <w:r>
        <w:rPr>
          <w:b w:val="0"/>
          <w:i w:val="0"/>
          <w:u w:val="none"/>
        </w:rPr>
        <w:t xml:space="preserve"> field can be negative for redemptions, positive for earnings</w:t>
      </w:r>
    </w:p>
    <w:p w14:paraId="52973893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CHECK (balance_after &gt;= 0)</w:t>
      </w:r>
      <w:r>
        <w:rPr>
          <w:b w:val="0"/>
          <w:i w:val="0"/>
          <w:u w:val="none"/>
        </w:rPr>
        <w:t xml:space="preserve"> ensures points never go negative</w:t>
      </w:r>
    </w:p>
    <w:p w14:paraId="3B65B0D6">
      <w:pPr>
        <w:pStyle w:val="23"/>
        <w:spacing w:after="60"/>
        <w:ind w:left="283"/>
      </w:pPr>
      <w:r>
        <w:rPr>
          <w:b w:val="0"/>
          <w:i w:val="0"/>
          <w:u w:val="none"/>
        </w:rPr>
        <w:t>App-layer enforcement of immutability (no UPDATE/DELETE routes exposed, TST-20)</w:t>
      </w:r>
    </w:p>
    <w:p w14:paraId="157265BB">
      <w:pPr>
        <w:spacing w:after="120"/>
      </w:pPr>
      <w:r>
        <w:rPr>
          <w:b/>
          <w:i w:val="0"/>
          <w:u w:val="none"/>
        </w:rPr>
        <w:t>Impact on `users.points` (Table 2):</w:t>
      </w:r>
    </w:p>
    <w:p w14:paraId="74C8FD13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  <w:r>
        <w:rPr>
          <w:b w:val="0"/>
          <w:i w:val="0"/>
          <w:u w:val="none"/>
        </w:rPr>
        <w:t xml:space="preserve"> is a cached denormalization of the ledger's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balance_after</w:t>
      </w:r>
    </w:p>
    <w:p w14:paraId="25A6EA87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On any points query: compute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SELECT balance_after FROM points_ledger WHERE user_id = ? ORDER BY created_at DESC LIMIT 1</w:t>
      </w:r>
      <w:r>
        <w:rPr>
          <w:b w:val="0"/>
          <w:i w:val="0"/>
          <w:u w:val="none"/>
        </w:rPr>
        <w:t xml:space="preserve"> and update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users.points</w:t>
      </w:r>
    </w:p>
    <w:p w14:paraId="1607872B">
      <w:pPr>
        <w:pStyle w:val="23"/>
        <w:spacing w:after="60"/>
        <w:ind w:left="283"/>
      </w:pPr>
      <w:r>
        <w:rPr>
          <w:b w:val="0"/>
          <w:i w:val="0"/>
          <w:u w:val="none"/>
        </w:rPr>
        <w:t>This provides fast reads for the dashboard (INT-19) while maintaining full audit</w:t>
      </w:r>
    </w:p>
    <w:p w14:paraId="7909A8A3">
      <w:pPr>
        <w:pBdr>
          <w:bottom w:val="single" w:color="AAAAAA" w:sz="6" w:space="1"/>
        </w:pBdr>
      </w:pPr>
    </w:p>
    <w:p w14:paraId="5EE009E3">
      <w:pPr>
        <w:pStyle w:val="3"/>
      </w:pPr>
      <w:r>
        <w:rPr>
          <w:b/>
          <w:i w:val="0"/>
          <w:color w:val="2E74B5"/>
          <w:sz w:val="36"/>
          <w:u w:val="none"/>
        </w:rPr>
        <w:t>RELATIONSHIPS SUMMARY</w:t>
      </w:r>
    </w:p>
    <w:p w14:paraId="60465C64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roles (1) ──── (M) users</w:t>
      </w:r>
    </w:p>
    <w:p w14:paraId="7E105BE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│ (role_id)</w:t>
      </w:r>
    </w:p>
    <w:p w14:paraId="7C92B95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└── Cashier role → verifies PINs on user_coupons</w:t>
      </w:r>
    </w:p>
    <w:p w14:paraId="006865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7453999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points_ledger (M) ──── (1) users (audit trail)</w:t>
      </w:r>
    </w:p>
    <w:p w14:paraId="4A90E6C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│ (user_id)</w:t>
      </w:r>
    </w:p>
    <w:p w14:paraId="4F708CF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└── Append-only, never delete/update</w:t>
      </w:r>
    </w:p>
    <w:p w14:paraId="289EBE8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0A1EA62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event_registrations (M) ──── (1) events</w:t>
      </w:r>
    </w:p>
    <w:p w14:paraId="4F16B8A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│</w:t>
      </w:r>
    </w:p>
    <w:p w14:paraId="4BE5A38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└── UNIQUE(user_id, event_id)</w:t>
      </w:r>
    </w:p>
    <w:p w14:paraId="1979D46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67A8B0C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attendance_logs (M) ──── (1) events</w:t>
      </w:r>
    </w:p>
    <w:p w14:paraId="106CBFD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│ (scanned_by = organizer)</w:t>
      </w:r>
    </w:p>
    <w:p w14:paraId="54A4B02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└── UNIQUE(event_id, user_id, scan_type)</w:t>
      </w:r>
    </w:p>
    <w:p w14:paraId="10B62E3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2AD9ED3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event_feedback (M) ──── (1) events</w:t>
      </w:r>
    </w:p>
    <w:p w14:paraId="504BF58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0973BF1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event_qna (M) ──── (1) events</w:t>
      </w:r>
    </w:p>
    <w:p w14:paraId="72CD135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10983C0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favorites</w:t>
      </w:r>
    </w:p>
    <w:p w14:paraId="1C9E580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7A74CBD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users (1) ──── (M) user_coupons (M) ──── (1) coupons</w:t>
      </w:r>
    </w:p>
    <w:p w14:paraId="149054D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│</w:t>
      </w:r>
    </w:p>
    <w:p w14:paraId="1649AB8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                      └── UNIQUE(pin_hash)</w:t>
      </w:r>
    </w:p>
    <w:p w14:paraId="32A767B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56047FE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user_coupons (1) ──── (M) redemption_logs</w:t>
      </w:r>
    </w:p>
    <w:p w14:paraId="6B29CEB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│</w:t>
      </w:r>
    </w:p>
    <w:p w14:paraId="52AF7F72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organizations (1) ──── (M) events</w:t>
      </w:r>
    </w:p>
    <w:p w14:paraId="005C1782">
      <w:pPr>
        <w:pBdr>
          <w:bottom w:val="single" w:color="AAAAAA" w:sz="6" w:space="1"/>
        </w:pBdr>
      </w:pPr>
    </w:p>
    <w:p w14:paraId="57225C7C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6F6FB0CE">
      <w:pPr>
        <w:pStyle w:val="3"/>
      </w:pPr>
      <w:r>
        <w:rPr>
          <w:b/>
          <w:i w:val="0"/>
          <w:color w:val="2E74B5"/>
          <w:sz w:val="36"/>
          <w:u w:val="none"/>
        </w:rPr>
        <w:t>COMPLETE CHANGELOG: v2 → v3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2243"/>
        <w:gridCol w:w="1725"/>
        <w:gridCol w:w="1777"/>
        <w:gridCol w:w="1694"/>
      </w:tblGrid>
      <w:tr w14:paraId="063D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2B9D8FE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28" w:type="dxa"/>
            <w:shd w:val="clear" w:color="auto" w:fill="1F497D"/>
          </w:tcPr>
          <w:p w14:paraId="0F7CFE6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1728" w:type="dxa"/>
            <w:shd w:val="clear" w:color="auto" w:fill="1F497D"/>
          </w:tcPr>
          <w:p w14:paraId="1B2678F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v2 (outdated)</w:t>
            </w:r>
          </w:p>
        </w:tc>
        <w:tc>
          <w:tcPr>
            <w:tcW w:w="1728" w:type="dxa"/>
            <w:shd w:val="clear" w:color="auto" w:fill="1F497D"/>
          </w:tcPr>
          <w:p w14:paraId="23BBC9C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v3 (corrected)</w:t>
            </w:r>
          </w:p>
        </w:tc>
        <w:tc>
          <w:tcPr>
            <w:tcW w:w="1728" w:type="dxa"/>
            <w:shd w:val="clear" w:color="auto" w:fill="1F497D"/>
          </w:tcPr>
          <w:p w14:paraId="200E7F3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 w14:paraId="1653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A45AB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w="1728" w:type="dxa"/>
          </w:tcPr>
          <w:p w14:paraId="65595E15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New table</w:t>
            </w:r>
          </w:p>
        </w:tc>
        <w:tc>
          <w:tcPr>
            <w:tcW w:w="1728" w:type="dxa"/>
          </w:tcPr>
          <w:p w14:paraId="670FE6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(not present)</w:t>
            </w:r>
          </w:p>
        </w:tc>
        <w:tc>
          <w:tcPr>
            <w:tcW w:w="1728" w:type="dxa"/>
          </w:tcPr>
          <w:p w14:paraId="3A727F7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points_ledger</w:t>
            </w:r>
            <w:r>
              <w:rPr>
                <w:b w:val="0"/>
                <w:i w:val="0"/>
                <w:sz w:val="20"/>
                <w:u w:val="none"/>
              </w:rPr>
              <w:t xml:space="preserve"> (#13)</w:t>
            </w:r>
          </w:p>
        </w:tc>
        <w:tc>
          <w:tcPr>
            <w:tcW w:w="1728" w:type="dxa"/>
          </w:tcPr>
          <w:p w14:paraId="4C4E45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DES-19: append-only ledger. TST-18→21 test it. INT-18→21 integrate it.</w:t>
            </w:r>
          </w:p>
        </w:tc>
      </w:tr>
      <w:tr w14:paraId="6AA0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5A40B61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w="1728" w:type="dxa"/>
            <w:shd w:val="clear" w:color="auto" w:fill="DEEAF1"/>
          </w:tcPr>
          <w:p w14:paraId="13798D5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pin storage</w:t>
            </w:r>
          </w:p>
        </w:tc>
        <w:tc>
          <w:tcPr>
            <w:tcW w:w="1728" w:type="dxa"/>
            <w:shd w:val="clear" w:color="auto" w:fill="DEEAF1"/>
          </w:tcPr>
          <w:p w14:paraId="3DAE260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pin CHAR(6)</w:t>
            </w:r>
            <w:r>
              <w:rPr>
                <w:b w:val="0"/>
                <w:i w:val="0"/>
                <w:sz w:val="20"/>
                <w:u w:val="none"/>
              </w:rPr>
              <w:t xml:space="preserve"> — plaintext</w:t>
            </w:r>
          </w:p>
        </w:tc>
        <w:tc>
          <w:tcPr>
            <w:tcW w:w="1728" w:type="dxa"/>
            <w:shd w:val="clear" w:color="auto" w:fill="DEEAF1"/>
          </w:tcPr>
          <w:p w14:paraId="69FF46F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pin_hash VARCHAR(255)</w:t>
            </w:r>
            <w:r>
              <w:rPr>
                <w:b w:val="0"/>
                <w:i w:val="0"/>
                <w:sz w:val="20"/>
                <w:u w:val="none"/>
              </w:rPr>
              <w:t xml:space="preserve"> — HMAC-SHA256 hash</w:t>
            </w:r>
          </w:p>
        </w:tc>
        <w:tc>
          <w:tcPr>
            <w:tcW w:w="1728" w:type="dxa"/>
            <w:shd w:val="clear" w:color="auto" w:fill="DEEAF1"/>
          </w:tcPr>
          <w:p w14:paraId="24E7C2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TST-22: "PIN is stored as hash (not plaintext)"</w:t>
            </w:r>
          </w:p>
        </w:tc>
      </w:tr>
      <w:tr w14:paraId="679A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2428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1728" w:type="dxa"/>
          </w:tcPr>
          <w:p w14:paraId="6AFD2A6A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roles</w:t>
            </w:r>
          </w:p>
        </w:tc>
        <w:tc>
          <w:tcPr>
            <w:tcW w:w="1728" w:type="dxa"/>
          </w:tcPr>
          <w:p w14:paraId="3CEC68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 roles (Volunteer, Organizer, Admin) — Cashier is Phase 2</w:t>
            </w:r>
          </w:p>
        </w:tc>
        <w:tc>
          <w:tcPr>
            <w:tcW w:w="1728" w:type="dxa"/>
          </w:tcPr>
          <w:p w14:paraId="511056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4 roles — </w:t>
            </w:r>
            <w:r>
              <w:rPr>
                <w:b/>
                <w:i w:val="0"/>
                <w:sz w:val="20"/>
                <w:u w:val="none"/>
              </w:rPr>
              <w:t>Cashier added to Phase 1</w:t>
            </w:r>
          </w:p>
        </w:tc>
        <w:tc>
          <w:tcPr>
            <w:tcW w:w="1728" w:type="dxa"/>
          </w:tcPr>
          <w:p w14:paraId="7A0A2F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DES-24: Cashier PIN verification UI. INT-24: PIN verify → cashier web. Original requirements mandate cashier.</w:t>
            </w:r>
          </w:p>
        </w:tc>
      </w:tr>
      <w:tr w14:paraId="2A0A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4616D9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1728" w:type="dxa"/>
            <w:shd w:val="clear" w:color="auto" w:fill="DEEAF1"/>
          </w:tcPr>
          <w:p w14:paraId="4A168B0C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users.points</w:t>
            </w:r>
          </w:p>
        </w:tc>
        <w:tc>
          <w:tcPr>
            <w:tcW w:w="1728" w:type="dxa"/>
            <w:shd w:val="clear" w:color="auto" w:fill="DEEAF1"/>
          </w:tcPr>
          <w:p w14:paraId="7C52A9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Single source of truth</w:t>
            </w:r>
          </w:p>
        </w:tc>
        <w:tc>
          <w:tcPr>
            <w:tcW w:w="1728" w:type="dxa"/>
            <w:shd w:val="clear" w:color="auto" w:fill="DEEAF1"/>
          </w:tcPr>
          <w:p w14:paraId="612EB6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Cached balance — source of truth is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points_ledger</w:t>
            </w:r>
          </w:p>
        </w:tc>
        <w:tc>
          <w:tcPr>
            <w:tcW w:w="1728" w:type="dxa"/>
            <w:shd w:val="clear" w:color="auto" w:fill="DEEAF1"/>
          </w:tcPr>
          <w:p w14:paraId="2A532E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Prevents drift. Enables full audit trail per DES-19.</w:t>
            </w:r>
          </w:p>
        </w:tc>
      </w:tr>
      <w:tr w14:paraId="1B9F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A0003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w="1728" w:type="dxa"/>
          </w:tcPr>
          <w:p w14:paraId="46BB478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verified_by</w:t>
            </w:r>
          </w:p>
        </w:tc>
        <w:tc>
          <w:tcPr>
            <w:tcW w:w="1728" w:type="dxa"/>
          </w:tcPr>
          <w:p w14:paraId="787ED1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"admin who marked as used"</w:t>
            </w:r>
          </w:p>
        </w:tc>
        <w:tc>
          <w:tcPr>
            <w:tcW w:w="1728" w:type="dxa"/>
          </w:tcPr>
          <w:p w14:paraId="639A9D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"Admin or Cashier who verified the PIN"</w:t>
            </w:r>
          </w:p>
        </w:tc>
        <w:tc>
          <w:tcPr>
            <w:tcW w:w="1728" w:type="dxa"/>
          </w:tcPr>
          <w:p w14:paraId="10564C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Cashier role added to Phase 1.</w:t>
            </w:r>
          </w:p>
        </w:tc>
      </w:tr>
      <w:tr w14:paraId="7763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4FD0F84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w="1728" w:type="dxa"/>
            <w:shd w:val="clear" w:color="auto" w:fill="DEEAF1"/>
          </w:tcPr>
          <w:p w14:paraId="1A507A7E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events.status</w:t>
            </w:r>
          </w:p>
        </w:tc>
        <w:tc>
          <w:tcPr>
            <w:tcW w:w="1728" w:type="dxa"/>
            <w:shd w:val="clear" w:color="auto" w:fill="DEEAF1"/>
          </w:tcPr>
          <w:p w14:paraId="4FE7E2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'confirmed' initial</w:t>
            </w:r>
          </w:p>
        </w:tc>
        <w:tc>
          <w:tcPr>
            <w:tcW w:w="1728" w:type="dxa"/>
            <w:shd w:val="clear" w:color="auto" w:fill="DEEAF1"/>
          </w:tcPr>
          <w:p w14:paraId="003753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'registered' initial, 'attended' and 'no_show' added</w:t>
            </w:r>
          </w:p>
        </w:tc>
        <w:tc>
          <w:tcPr>
            <w:tcW w:w="1728" w:type="dxa"/>
            <w:shd w:val="clear" w:color="auto" w:fill="DEEAF1"/>
          </w:tcPr>
          <w:p w14:paraId="137D3D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More accurate lifecycle. 'confirmed' sounds like payment.</w:t>
            </w:r>
          </w:p>
        </w:tc>
      </w:tr>
      <w:tr w14:paraId="1C39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13ED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1728" w:type="dxa"/>
          </w:tcPr>
          <w:p w14:paraId="4919CFF1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redemption_logs.action</w:t>
            </w:r>
          </w:p>
        </w:tc>
        <w:tc>
          <w:tcPr>
            <w:tcW w:w="1728" w:type="dxa"/>
          </w:tcPr>
          <w:p w14:paraId="172731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'redeemed', 'used', 'expired'</w:t>
            </w:r>
          </w:p>
        </w:tc>
        <w:tc>
          <w:tcPr>
            <w:tcW w:w="1728" w:type="dxa"/>
          </w:tcPr>
          <w:p w14:paraId="635173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+ 'auto_expired'</w:t>
            </w:r>
          </w:p>
        </w:tc>
        <w:tc>
          <w:tcPr>
            <w:tcW w:w="1728" w:type="dxa"/>
          </w:tcPr>
          <w:p w14:paraId="11E1B5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REW-05→07: auto-expire cron job in Sprint 4.</w:t>
            </w:r>
          </w:p>
        </w:tc>
      </w:tr>
      <w:tr w14:paraId="2C20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1CDFD17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1728" w:type="dxa"/>
            <w:shd w:val="clear" w:color="auto" w:fill="DEEAF1"/>
          </w:tcPr>
          <w:p w14:paraId="323499B8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events.capacity</w:t>
            </w:r>
          </w:p>
        </w:tc>
        <w:tc>
          <w:tcPr>
            <w:tcW w:w="1728" w:type="dxa"/>
            <w:shd w:val="clear" w:color="auto" w:fill="DEEAF1"/>
          </w:tcPr>
          <w:p w14:paraId="49F57B5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 CHECK</w:t>
            </w:r>
          </w:p>
        </w:tc>
        <w:tc>
          <w:tcPr>
            <w:tcW w:w="1728" w:type="dxa"/>
            <w:shd w:val="clear" w:color="auto" w:fill="DEEAF1"/>
          </w:tcPr>
          <w:p w14:paraId="573A1C7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CHECK &gt; 0</w:t>
            </w:r>
          </w:p>
        </w:tc>
        <w:tc>
          <w:tcPr>
            <w:tcW w:w="1728" w:type="dxa"/>
            <w:shd w:val="clear" w:color="auto" w:fill="DEEAF1"/>
          </w:tcPr>
          <w:p w14:paraId="1037EE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TST-10: "max participants below 1 → 400"</w:t>
            </w:r>
          </w:p>
        </w:tc>
      </w:tr>
      <w:tr w14:paraId="51DB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C9E0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9</w:t>
            </w:r>
          </w:p>
        </w:tc>
        <w:tc>
          <w:tcPr>
            <w:tcW w:w="1728" w:type="dxa"/>
          </w:tcPr>
          <w:p w14:paraId="1F3B7896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`events.feedback_score`</w:t>
            </w:r>
          </w:p>
        </w:tc>
        <w:tc>
          <w:tcPr>
            <w:tcW w:w="1728" w:type="dxa"/>
          </w:tcPr>
          <w:p w14:paraId="0BCA31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Marked as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COMPUTED</w:t>
            </w:r>
          </w:p>
        </w:tc>
        <w:tc>
          <w:tcPr>
            <w:tcW w:w="1728" w:type="dxa"/>
          </w:tcPr>
          <w:p w14:paraId="60D9A9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Denormalized cache — refreshed on new feedback</w:t>
            </w:r>
          </w:p>
        </w:tc>
        <w:tc>
          <w:tcPr>
            <w:tcW w:w="1728" w:type="dxa"/>
          </w:tcPr>
          <w:p w14:paraId="4251F9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Avoids live computed column performance cost.</w:t>
            </w:r>
          </w:p>
        </w:tc>
      </w:tr>
      <w:tr w14:paraId="60BB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498AF6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1728" w:type="dxa"/>
            <w:shd w:val="clear" w:color="auto" w:fill="DEEAF1"/>
          </w:tcPr>
          <w:p w14:paraId="41257C07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Table count</w:t>
            </w:r>
          </w:p>
        </w:tc>
        <w:tc>
          <w:tcPr>
            <w:tcW w:w="1728" w:type="dxa"/>
            <w:shd w:val="clear" w:color="auto" w:fill="DEEAF1"/>
          </w:tcPr>
          <w:p w14:paraId="0B7172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12 core tables</w:t>
            </w:r>
          </w:p>
        </w:tc>
        <w:tc>
          <w:tcPr>
            <w:tcW w:w="1728" w:type="dxa"/>
            <w:shd w:val="clear" w:color="auto" w:fill="DEEAF1"/>
          </w:tcPr>
          <w:p w14:paraId="6BCAFA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13 core tables</w:t>
            </w:r>
          </w:p>
        </w:tc>
        <w:tc>
          <w:tcPr>
            <w:tcW w:w="1728" w:type="dxa"/>
            <w:shd w:val="clear" w:color="auto" w:fill="DEEAF1"/>
          </w:tcPr>
          <w:p w14:paraId="315536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points_ledger added.</w:t>
            </w:r>
          </w:p>
        </w:tc>
      </w:tr>
      <w:tr w14:paraId="4B7B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ACBA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11</w:t>
            </w:r>
          </w:p>
        </w:tc>
        <w:tc>
          <w:tcPr>
            <w:tcW w:w="1728" w:type="dxa"/>
          </w:tcPr>
          <w:p w14:paraId="4934AFB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Date</w:t>
            </w:r>
          </w:p>
        </w:tc>
        <w:tc>
          <w:tcPr>
            <w:tcW w:w="1728" w:type="dxa"/>
          </w:tcPr>
          <w:p w14:paraId="25E78E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May 3, 2026</w:t>
            </w:r>
          </w:p>
        </w:tc>
        <w:tc>
          <w:tcPr>
            <w:tcW w:w="1728" w:type="dxa"/>
          </w:tcPr>
          <w:p w14:paraId="4242CC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May 10, 2026</w:t>
            </w:r>
          </w:p>
        </w:tc>
        <w:tc>
          <w:tcPr>
            <w:tcW w:w="1728" w:type="dxa"/>
          </w:tcPr>
          <w:p w14:paraId="337787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Current date.</w:t>
            </w:r>
          </w:p>
        </w:tc>
      </w:tr>
      <w:tr w14:paraId="06946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5DC16F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12</w:t>
            </w:r>
          </w:p>
        </w:tc>
        <w:tc>
          <w:tcPr>
            <w:tcW w:w="1728" w:type="dxa"/>
            <w:shd w:val="clear" w:color="auto" w:fill="DEEAF1"/>
          </w:tcPr>
          <w:p w14:paraId="5FC57D2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Scope table</w:t>
            </w:r>
          </w:p>
        </w:tc>
        <w:tc>
          <w:tcPr>
            <w:tcW w:w="1728" w:type="dxa"/>
            <w:shd w:val="clear" w:color="auto" w:fill="DEEAF1"/>
          </w:tcPr>
          <w:p w14:paraId="118EAC1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Merchant/Cashier fully Phase 2</w:t>
            </w:r>
          </w:p>
        </w:tc>
        <w:tc>
          <w:tcPr>
            <w:tcW w:w="1728" w:type="dxa"/>
            <w:shd w:val="clear" w:color="auto" w:fill="DEEAF1"/>
          </w:tcPr>
          <w:p w14:paraId="6DD372A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Cashier</w:t>
            </w:r>
            <w:r>
              <w:rPr>
                <w:b w:val="0"/>
                <w:i w:val="0"/>
                <w:sz w:val="20"/>
                <w:u w:val="none"/>
              </w:rPr>
              <w:t xml:space="preserve"> in Phase 1. Merchant portal stays Phase 2.</w:t>
            </w:r>
          </w:p>
        </w:tc>
        <w:tc>
          <w:tcPr>
            <w:tcW w:w="1728" w:type="dxa"/>
            <w:shd w:val="clear" w:color="auto" w:fill="DEEAF1"/>
          </w:tcPr>
          <w:p w14:paraId="39A039A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Aligns with actual task allocation.</w:t>
            </w:r>
          </w:p>
        </w:tc>
      </w:tr>
    </w:tbl>
    <w:p w14:paraId="797EB63C"/>
    <w:p w14:paraId="2DF308DC">
      <w:pPr>
        <w:pBdr>
          <w:bottom w:val="single" w:color="AAAAAA" w:sz="6" w:space="1"/>
        </w:pBdr>
      </w:pPr>
    </w:p>
    <w:p w14:paraId="51F0FD54">
      <w:pPr>
        <w:pStyle w:val="3"/>
      </w:pPr>
      <w:r>
        <w:rPr>
          <w:b/>
          <w:i w:val="0"/>
          <w:color w:val="2E74B5"/>
          <w:sz w:val="36"/>
          <w:u w:val="none"/>
        </w:rPr>
        <w:t>PHASE 1 VS PHASE 2 SCOPE (UPDATED)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86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705A739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880" w:type="dxa"/>
            <w:shd w:val="clear" w:color="auto" w:fill="1F497D"/>
          </w:tcPr>
          <w:p w14:paraId="1C86E33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Phase 1 (Core — 13 tables)</w:t>
            </w:r>
          </w:p>
        </w:tc>
        <w:tc>
          <w:tcPr>
            <w:tcW w:w="2880" w:type="dxa"/>
            <w:shd w:val="clear" w:color="auto" w:fill="1F497D"/>
          </w:tcPr>
          <w:p w14:paraId="500A2A6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Phase 2 (Optional — 7 more tables)</w:t>
            </w:r>
          </w:p>
        </w:tc>
      </w:tr>
      <w:tr w14:paraId="607F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0DE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roles</w:t>
            </w:r>
          </w:p>
        </w:tc>
        <w:tc>
          <w:tcPr>
            <w:tcW w:w="2880" w:type="dxa"/>
          </w:tcPr>
          <w:p w14:paraId="52315B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Volunteer, Organizer, Admin, </w:t>
            </w:r>
            <w:r>
              <w:rPr>
                <w:b/>
                <w:i w:val="0"/>
                <w:sz w:val="20"/>
                <w:u w:val="none"/>
              </w:rPr>
              <w:t>Cashier</w:t>
            </w:r>
          </w:p>
        </w:tc>
        <w:tc>
          <w:tcPr>
            <w:tcW w:w="2880" w:type="dxa"/>
          </w:tcPr>
          <w:p w14:paraId="7E3907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Plus: Merchant</w:t>
            </w:r>
          </w:p>
        </w:tc>
      </w:tr>
      <w:tr w14:paraId="5245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9AD80E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Events</w:t>
            </w:r>
          </w:p>
        </w:tc>
        <w:tc>
          <w:tcPr>
            <w:tcW w:w="2880" w:type="dxa"/>
            <w:shd w:val="clear" w:color="auto" w:fill="DEEAF1"/>
          </w:tcPr>
          <w:p w14:paraId="451B5F6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Full CRUD + registration + Q&amp;A + feedback</w:t>
            </w:r>
          </w:p>
        </w:tc>
        <w:tc>
          <w:tcPr>
            <w:tcW w:w="2880" w:type="dxa"/>
            <w:shd w:val="clear" w:color="auto" w:fill="DEEAF1"/>
          </w:tcPr>
          <w:p w14:paraId="2BBBD4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5B58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C19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scanning</w:t>
            </w:r>
          </w:p>
        </w:tc>
        <w:tc>
          <w:tcPr>
            <w:tcW w:w="2880" w:type="dxa"/>
          </w:tcPr>
          <w:p w14:paraId="58E05F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scans volunteer QR for check-in + points</w:t>
            </w:r>
          </w:p>
        </w:tc>
        <w:tc>
          <w:tcPr>
            <w:tcW w:w="2880" w:type="dxa"/>
          </w:tcPr>
          <w:p w14:paraId="27A8CF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6738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0E780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</w:t>
            </w:r>
          </w:p>
        </w:tc>
        <w:tc>
          <w:tcPr>
            <w:tcW w:w="2880" w:type="dxa"/>
            <w:shd w:val="clear" w:color="auto" w:fill="DEEAF1"/>
          </w:tcPr>
          <w:p w14:paraId="2ECCE84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Append-only ledger</w:t>
            </w:r>
            <w:r>
              <w:rPr>
                <w:b w:val="0"/>
                <w:i w:val="0"/>
                <w:sz w:val="20"/>
                <w:u w:val="none"/>
              </w:rPr>
              <w:t xml:space="preserve"> (earn via events, spend via redemption)</w:t>
            </w:r>
          </w:p>
        </w:tc>
        <w:tc>
          <w:tcPr>
            <w:tcW w:w="2880" w:type="dxa"/>
            <w:shd w:val="clear" w:color="auto" w:fill="DEEAF1"/>
          </w:tcPr>
          <w:p w14:paraId="6E0984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Sponsorship points (referral system)</w:t>
            </w:r>
          </w:p>
        </w:tc>
      </w:tr>
      <w:tr w14:paraId="3D70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E130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</w:t>
            </w:r>
          </w:p>
        </w:tc>
        <w:tc>
          <w:tcPr>
            <w:tcW w:w="2880" w:type="dxa"/>
          </w:tcPr>
          <w:p w14:paraId="0E78F1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redeems online → PIN displayed → Cashier verifies PIN via web</w:t>
            </w:r>
          </w:p>
        </w:tc>
        <w:tc>
          <w:tcPr>
            <w:tcW w:w="2880" w:type="dxa"/>
          </w:tcPr>
          <w:p w14:paraId="524F61B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In-store QR-code-based redemption</w:t>
            </w:r>
          </w:p>
        </w:tc>
      </w:tr>
      <w:tr w14:paraId="3D79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4FD42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Rewards</w:t>
            </w:r>
          </w:p>
        </w:tc>
        <w:tc>
          <w:tcPr>
            <w:tcW w:w="2880" w:type="dxa"/>
            <w:shd w:val="clear" w:color="auto" w:fill="DEEAF1"/>
          </w:tcPr>
          <w:p w14:paraId="6F3067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Admin-created coupons (central programme)</w:t>
            </w:r>
          </w:p>
        </w:tc>
        <w:tc>
          <w:tcPr>
            <w:tcW w:w="2880" w:type="dxa"/>
            <w:shd w:val="clear" w:color="auto" w:fill="DEEAF1"/>
          </w:tcPr>
          <w:p w14:paraId="57BC136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Merchant-created coupons (Reward-Store)</w:t>
            </w:r>
          </w:p>
        </w:tc>
      </w:tr>
      <w:tr w14:paraId="118C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7E6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verification</w:t>
            </w:r>
          </w:p>
        </w:tc>
        <w:tc>
          <w:tcPr>
            <w:tcW w:w="2880" w:type="dxa"/>
          </w:tcPr>
          <w:p w14:paraId="70D744C0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Cashier web form</w:t>
            </w:r>
            <w:r>
              <w:rPr>
                <w:b w:val="0"/>
                <w:i w:val="0"/>
                <w:sz w:val="20"/>
                <w:u w:val="none"/>
              </w:rPr>
              <w:t xml:space="preserve"> (Phase 1, DES-24)</w:t>
            </w:r>
          </w:p>
        </w:tc>
        <w:tc>
          <w:tcPr>
            <w:tcW w:w="2880" w:type="dxa"/>
          </w:tcPr>
          <w:p w14:paraId="177B4E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45F7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367D7B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Social</w:t>
            </w:r>
          </w:p>
        </w:tc>
        <w:tc>
          <w:tcPr>
            <w:tcW w:w="2880" w:type="dxa"/>
            <w:shd w:val="clear" w:color="auto" w:fill="DEEAF1"/>
          </w:tcPr>
          <w:p w14:paraId="4AFFD2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880" w:type="dxa"/>
            <w:shd w:val="clear" w:color="auto" w:fill="DEEAF1"/>
          </w:tcPr>
          <w:p w14:paraId="65C058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V-Social platform: posts, comments, hall of fame</w:t>
            </w:r>
          </w:p>
        </w:tc>
      </w:tr>
      <w:tr w14:paraId="7AFA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FF48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Sponsorship</w:t>
            </w:r>
          </w:p>
        </w:tc>
        <w:tc>
          <w:tcPr>
            <w:tcW w:w="2880" w:type="dxa"/>
          </w:tcPr>
          <w:p w14:paraId="167757B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880" w:type="dxa"/>
          </w:tcPr>
          <w:p w14:paraId="415584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Referral system: direct + parent sponsor tree</w:t>
            </w:r>
          </w:p>
        </w:tc>
      </w:tr>
      <w:tr w14:paraId="6CDE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BFDDC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Merchant programs</w:t>
            </w:r>
          </w:p>
        </w:tc>
        <w:tc>
          <w:tcPr>
            <w:tcW w:w="2880" w:type="dxa"/>
            <w:shd w:val="clear" w:color="auto" w:fill="DEEAF1"/>
          </w:tcPr>
          <w:p w14:paraId="5B29618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2880" w:type="dxa"/>
            <w:shd w:val="clear" w:color="auto" w:fill="DEEAF1"/>
          </w:tcPr>
          <w:p w14:paraId="29F037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Merchant self-service portal, sponsorships, advertising</w:t>
            </w:r>
          </w:p>
        </w:tc>
      </w:tr>
    </w:tbl>
    <w:p w14:paraId="5A2A18C3"/>
    <w:p w14:paraId="632CBA88">
      <w:pPr>
        <w:pBdr>
          <w:bottom w:val="single" w:color="AAAAAA" w:sz="6" w:space="1"/>
        </w:pBdr>
      </w:pPr>
    </w:p>
    <w:p w14:paraId="0E51095D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7E5D2E5">
      <w:pPr>
        <w:pStyle w:val="3"/>
      </w:pPr>
      <w:bookmarkStart w:id="0" w:name="_GoBack"/>
      <w:bookmarkEnd w:id="0"/>
      <w:r>
        <w:rPr>
          <w:b/>
          <w:i w:val="0"/>
          <w:color w:val="2E74B5"/>
          <w:sz w:val="36"/>
          <w:u w:val="none"/>
        </w:rPr>
        <w:t>MIGRATION ORDER (matches Sprint 1 INF-03)</w:t>
      </w:r>
    </w:p>
    <w:p w14:paraId="5948EA33">
      <w:pPr>
        <w:spacing w:after="120"/>
      </w:pPr>
      <w:r>
        <w:rPr>
          <w:b w:val="0"/>
          <w:i w:val="0"/>
          <w:u w:val="none"/>
        </w:rPr>
        <w:t>The 13 tables should be created in dependency order:</w:t>
      </w:r>
    </w:p>
    <w:p w14:paraId="56318F58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Batch 1 (no dependencies)</w:t>
      </w:r>
    </w:p>
    <w:p w14:paraId="5F7D52B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1. roles</w:t>
      </w:r>
    </w:p>
    <w:p w14:paraId="2EE86E2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2. organizations</w:t>
      </w:r>
    </w:p>
    <w:p w14:paraId="25FCE23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075391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Batch 2 (depends on batch 1)</w:t>
      </w:r>
    </w:p>
    <w:p w14:paraId="324DE69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3. users                    (FK → roles.id, organizations optional for now)</w:t>
      </w:r>
    </w:p>
    <w:p w14:paraId="2F9D1C9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A0D771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Batch 3 (depends on batch 2)</w:t>
      </w:r>
    </w:p>
    <w:p w14:paraId="3D45C7D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4. events                   (FK → organizations.id, users.id)</w:t>
      </w:r>
    </w:p>
    <w:p w14:paraId="37D8D2E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5. coupons                  (FK → users.id for created_by)</w:t>
      </w:r>
    </w:p>
    <w:p w14:paraId="62BD14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54735F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Batch 4 (depends on batch 3)</w:t>
      </w:r>
    </w:p>
    <w:p w14:paraId="4FF6C53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6. event_registrations      (FK → users.id, events.id)</w:t>
      </w:r>
    </w:p>
    <w:p w14:paraId="38B3927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7. attendance_logs           (FK → users.id × 2, events.id)</w:t>
      </w:r>
    </w:p>
    <w:p w14:paraId="2D7FFC1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8. event_feedback           (FK → users.id, events.id)</w:t>
      </w:r>
    </w:p>
    <w:p w14:paraId="18D8A3C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9. event_qna                (FK → users.id × 2, events.id)</w:t>
      </w:r>
    </w:p>
    <w:p w14:paraId="474E554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10. favorites               (FK → users.id)</w:t>
      </w:r>
    </w:p>
    <w:p w14:paraId="2052014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11. user_coupons             (FK → users.id, coupons.id)</w:t>
      </w:r>
    </w:p>
    <w:p w14:paraId="566FAFE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A941D1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Batch 5 (depends on batch 4)</w:t>
      </w:r>
    </w:p>
    <w:p w14:paraId="129885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12. redemption_logs          (FK → user_coupons.id, users.id)</w:t>
      </w:r>
    </w:p>
    <w:p w14:paraId="5BA890F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13. points_ledger            (FK → users.id)</w:t>
      </w:r>
    </w:p>
    <w:p w14:paraId="5B43546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    (Can be migrated last since it references user_coupons and attendance_logs</w:t>
      </w:r>
    </w:p>
    <w:p w14:paraId="6C90E92D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 xml:space="preserve">       via application logic, not direct FK constraints)</w:t>
      </w:r>
    </w:p>
    <w:p w14:paraId="38151841">
      <w:pPr>
        <w:pBdr>
          <w:bottom w:val="single" w:color="AAAAAA" w:sz="6" w:space="1"/>
        </w:pBdr>
      </w:pPr>
    </w:p>
    <w:p w14:paraId="30A3ACC0">
      <w:pPr>
        <w:pStyle w:val="3"/>
      </w:pPr>
      <w:r>
        <w:rPr>
          <w:b/>
          <w:i w:val="0"/>
          <w:color w:val="2E74B5"/>
          <w:sz w:val="36"/>
          <w:u w:val="none"/>
        </w:rPr>
        <w:t>MIGRATIONS TO GENERATE</w:t>
      </w:r>
    </w:p>
    <w:p w14:paraId="72C716DD">
      <w:pPr>
        <w:spacing w:after="120"/>
      </w:pPr>
      <w:r>
        <w:rPr>
          <w:b w:val="0"/>
          <w:i w:val="0"/>
          <w:u w:val="none"/>
        </w:rPr>
        <w:t>For each table above, generate:</w:t>
      </w:r>
    </w:p>
    <w:p w14:paraId="4A19C76B">
      <w:pPr>
        <w:pStyle w:val="29"/>
        <w:spacing w:after="60"/>
        <w:ind w:left="283"/>
      </w:pPr>
      <w:r>
        <w:rPr>
          <w:b/>
          <w:i w:val="0"/>
          <w:u w:val="none"/>
        </w:rPr>
        <w:t>`CREATE TABLE`</w:t>
      </w:r>
      <w:r>
        <w:rPr>
          <w:b w:val="0"/>
          <w:i w:val="0"/>
          <w:u w:val="none"/>
        </w:rPr>
        <w:t xml:space="preserve"> with all columns, constraints, and defaults</w:t>
      </w:r>
    </w:p>
    <w:p w14:paraId="60B8DD40">
      <w:pPr>
        <w:pStyle w:val="29"/>
        <w:spacing w:after="60"/>
        <w:ind w:left="283"/>
      </w:pPr>
      <w:r>
        <w:rPr>
          <w:b/>
          <w:i w:val="0"/>
          <w:u w:val="none"/>
        </w:rPr>
        <w:t>Indexes</w:t>
      </w:r>
      <w:r>
        <w:rPr>
          <w:b w:val="0"/>
          <w:i w:val="0"/>
          <w:u w:val="none"/>
        </w:rPr>
        <w:t xml:space="preserve">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(user_id)</w:t>
      </w:r>
      <w:r>
        <w:rPr>
          <w:b w:val="0"/>
          <w:i w:val="0"/>
          <w:u w:val="none"/>
        </w:rPr>
        <w:t xml:space="preserve"> for lookup tables,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(event_id)</w:t>
      </w:r>
      <w:r>
        <w:rPr>
          <w:b w:val="0"/>
          <w:i w:val="0"/>
          <w:u w:val="none"/>
        </w:rPr>
        <w:t xml:space="preserve"> for event children,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(status)</w:t>
      </w:r>
      <w:r>
        <w:rPr>
          <w:b w:val="0"/>
          <w:i w:val="0"/>
          <w:u w:val="none"/>
        </w:rPr>
        <w:t xml:space="preserve"> for filtered queries</w:t>
      </w:r>
    </w:p>
    <w:p w14:paraId="3D72305A">
      <w:pPr>
        <w:pStyle w:val="29"/>
        <w:spacing w:after="60"/>
        <w:ind w:left="283"/>
      </w:pPr>
      <w:r>
        <w:rPr>
          <w:b/>
          <w:i w:val="0"/>
          <w:u w:val="none"/>
        </w:rPr>
        <w:t>Seeds</w:t>
      </w:r>
      <w:r>
        <w:rPr>
          <w:b w:val="0"/>
          <w:i w:val="0"/>
          <w:u w:val="none"/>
        </w:rPr>
        <w:t xml:space="preserve">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roles</w:t>
      </w:r>
      <w:r>
        <w:rPr>
          <w:b w:val="0"/>
          <w:i w:val="0"/>
          <w:u w:val="none"/>
        </w:rPr>
        <w:t xml:space="preserve"> table seeded with the 4 Phase 1 roles (Volunteer, Organizer, Admin, Cashier)</w:t>
      </w:r>
    </w:p>
    <w:p w14:paraId="45F6FB30">
      <w:pPr>
        <w:pStyle w:val="29"/>
        <w:spacing w:after="60"/>
        <w:ind w:left="283"/>
      </w:pPr>
      <w:r>
        <w:rPr>
          <w:b/>
          <w:i w:val="0"/>
          <w:u w:val="none"/>
        </w:rPr>
        <w:t>Rollback</w:t>
      </w:r>
      <w:r>
        <w:rPr>
          <w:b w:val="0"/>
          <w:i w:val="0"/>
          <w:u w:val="none"/>
        </w:rPr>
        <w:t xml:space="preserve">: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DROP TABLE</w:t>
      </w:r>
      <w:r>
        <w:rPr>
          <w:b w:val="0"/>
          <w:i w:val="0"/>
          <w:u w:val="none"/>
        </w:rPr>
        <w:t xml:space="preserve"> in reverse order</w:t>
      </w:r>
    </w:p>
    <w:p w14:paraId="0DA4562A">
      <w:pPr>
        <w:pBdr>
          <w:bottom w:val="single" w:color="AAAAAA" w:sz="6" w:space="1"/>
        </w:pBdr>
      </w:pPr>
    </w:p>
    <w:p w14:paraId="2B043F55">
      <w:pPr>
        <w:spacing w:after="120"/>
      </w:pPr>
      <w:r>
        <w:rPr>
          <w:b w:val="0"/>
          <w:i/>
          <w:u w:val="none"/>
        </w:rPr>
        <w:t>Generated: May 10, 2026 — v3 aligned with 87-task allocation and 5-sprint Gantt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7A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2954</Words>
  <Characters>16158</Characters>
  <Lines>0</Lines>
  <Paragraphs>0</Paragraphs>
  <TotalTime>2</TotalTime>
  <ScaleCrop>false</ScaleCrop>
  <LinksUpToDate>false</LinksUpToDate>
  <CharactersWithSpaces>21412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2026-05-10T12:41:45Z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B8C02F6D4A694CD1B5276824E5B919F5_12</vt:lpwstr>
  </property>
</Properties>
</file>
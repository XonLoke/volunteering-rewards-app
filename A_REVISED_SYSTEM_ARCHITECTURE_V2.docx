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18EF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</w:pPr>
      <w:r>
        <w:rPr>
          <w:b/>
          <w:i w:val="0"/>
          <w:color w:val="1F497D"/>
          <w:sz w:val="44"/>
          <w:u w:val="none"/>
        </w:rPr>
        <w:t>Volunteering Rewards App — System Architecture (Phase 1)</w:t>
      </w:r>
    </w:p>
    <w:p w14:paraId="1846D9D4">
      <w:pPr>
        <w:spacing w:after="120"/>
      </w:pPr>
      <w:r>
        <w:rPr>
          <w:b/>
          <w:i w:val="0"/>
          <w:u w:val="none"/>
        </w:rPr>
        <w:t>Date:</w:t>
      </w:r>
      <w:r>
        <w:rPr>
          <w:b w:val="0"/>
          <w:i w:val="0"/>
          <w:u w:val="none"/>
        </w:rPr>
        <w:t xml:space="preserve"> May 10, 2026   </w:t>
      </w:r>
      <w:r>
        <w:rPr>
          <w:b/>
          <w:i w:val="0"/>
          <w:u w:val="none"/>
        </w:rPr>
        <w:t>Version:</w:t>
      </w:r>
      <w:r>
        <w:rPr>
          <w:b w:val="0"/>
          <w:i w:val="0"/>
          <w:u w:val="none"/>
        </w:rPr>
        <w:t xml:space="preserve"> 2.0 — Simplified Phase 1   </w:t>
      </w:r>
      <w:r>
        <w:rPr>
          <w:b/>
          <w:i w:val="0"/>
          <w:u w:val="none"/>
        </w:rPr>
        <w:t>Previous:</w:t>
      </w:r>
      <w:r>
        <w:rPr>
          <w:b w:val="0"/>
          <w:i w:val="0"/>
          <w:u w:val="none"/>
        </w:rPr>
        <w:t xml:space="preserve"> Merchants/Cashiers removed, module registry/event bus replaced</w:t>
      </w:r>
    </w:p>
    <w:p w14:paraId="6C241A6D">
      <w:pPr>
        <w:pBdr>
          <w:bottom w:val="single" w:color="AAAAAA" w:sz="6" w:space="1"/>
        </w:pBdr>
      </w:pPr>
    </w:p>
    <w:p w14:paraId="5DFCD629">
      <w:pPr>
        <w:pStyle w:val="3"/>
      </w:pPr>
      <w:r>
        <w:rPr>
          <w:b/>
          <w:i w:val="0"/>
          <w:color w:val="2E74B5"/>
          <w:sz w:val="36"/>
          <w:u w:val="none"/>
        </w:rPr>
        <w:t>1. Architecture Overview</w:t>
      </w:r>
    </w:p>
    <w:p w14:paraId="066579BC">
      <w:pPr>
        <w:pStyle w:val="4"/>
        <w:rPr>
          <w:rFonts w:hint="default"/>
          <w:b/>
          <w:i w:val="0"/>
          <w:color w:val="2E74B5"/>
          <w:sz w:val="30"/>
          <w:u w:val="none"/>
          <w:lang w:val="en-US"/>
        </w:rPr>
      </w:pPr>
      <w:r>
        <w:rPr>
          <w:rFonts w:hint="default"/>
          <w:b/>
          <w:i w:val="0"/>
          <w:color w:val="2E74B5"/>
          <w:sz w:val="30"/>
          <w:u w:val="none"/>
          <w:lang w:val="en-US"/>
        </w:rPr>
        <w:drawing>
          <wp:inline distT="0" distB="0" distL="114300" distR="114300">
            <wp:extent cx="5605145" cy="4787900"/>
            <wp:effectExtent l="0" t="0" r="8255" b="0"/>
            <wp:docPr id="1" name="Picture 1" descr="volunteering_rewards_system_architecture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olunteering_rewards_system_architecture_v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383">
      <w:pPr>
        <w:pStyle w:val="4"/>
      </w:pPr>
      <w:r>
        <w:rPr>
          <w:b/>
          <w:i w:val="0"/>
          <w:color w:val="2E74B5"/>
          <w:sz w:val="30"/>
          <w:u w:val="none"/>
        </w:rPr>
        <w:t>Key Design Principle</w:t>
      </w:r>
    </w:p>
    <w:p w14:paraId="4AA604D1">
      <w:pPr>
        <w:spacing w:after="120"/>
      </w:pPr>
      <w:r>
        <w:rPr>
          <w:b/>
          <w:i w:val="0"/>
          <w:u w:val="none"/>
        </w:rPr>
        <w:t>Simple, layered Express architecture.</w:t>
      </w:r>
      <w:r>
        <w:rPr>
          <w:b w:val="0"/>
          <w:i w:val="0"/>
          <w:u w:val="none"/>
        </w:rPr>
        <w:t xml:space="preserve"> No module registry, no event bus/pub-sub. Each workflow (Auth, Events, Rewards) is a self-contained Express router with its own controller, service, and model layer. Routes → middleware → controllers → services → database.</w:t>
      </w:r>
    </w:p>
    <w:p w14:paraId="7739971E">
      <w:pPr>
        <w:pBdr>
          <w:bottom w:val="single" w:color="AAAAAA" w:sz="6" w:space="1"/>
        </w:pBdr>
      </w:pPr>
    </w:p>
    <w:p w14:paraId="14E6E2E6">
      <w:pPr>
        <w:pStyle w:val="3"/>
      </w:pPr>
      <w:r>
        <w:rPr>
          <w:b/>
          <w:i w:val="0"/>
          <w:color w:val="2E74B5"/>
          <w:sz w:val="36"/>
          <w:u w:val="none"/>
        </w:rPr>
        <w:t>2. Technology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97"/>
        <w:gridCol w:w="2880"/>
      </w:tblGrid>
      <w:tr w14:paraId="285D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54E2443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880" w:type="dxa"/>
            <w:shd w:val="clear" w:color="auto" w:fill="1F497D"/>
          </w:tcPr>
          <w:p w14:paraId="3BEBCC4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1F497D"/>
          </w:tcPr>
          <w:p w14:paraId="5D8BBC9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14:paraId="3926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28B1A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</w:t>
            </w:r>
          </w:p>
        </w:tc>
        <w:tc>
          <w:tcPr>
            <w:tcW w:w="2880" w:type="dxa"/>
          </w:tcPr>
          <w:p w14:paraId="46E0074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React Native (Expo)</w:t>
            </w:r>
          </w:p>
        </w:tc>
        <w:tc>
          <w:tcPr>
            <w:tcW w:w="2880" w:type="dxa"/>
          </w:tcPr>
          <w:p w14:paraId="3AA066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+ Organiser mobile app</w:t>
            </w:r>
          </w:p>
        </w:tc>
      </w:tr>
      <w:tr w14:paraId="5960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7126B7C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</w:t>
            </w:r>
          </w:p>
        </w:tc>
        <w:tc>
          <w:tcPr>
            <w:tcW w:w="2880" w:type="dxa"/>
            <w:shd w:val="clear" w:color="auto" w:fill="DEEAF1"/>
          </w:tcPr>
          <w:p w14:paraId="54922B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React (Vite)</w:t>
            </w:r>
          </w:p>
        </w:tc>
        <w:tc>
          <w:tcPr>
            <w:tcW w:w="2880" w:type="dxa"/>
            <w:shd w:val="clear" w:color="auto" w:fill="DEEAF1"/>
          </w:tcPr>
          <w:p w14:paraId="33AE20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Organiser + Admin web portals</w:t>
            </w:r>
          </w:p>
        </w:tc>
      </w:tr>
      <w:tr w14:paraId="7E18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9ED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</w:t>
            </w:r>
          </w:p>
        </w:tc>
        <w:tc>
          <w:tcPr>
            <w:tcW w:w="2880" w:type="dxa"/>
          </w:tcPr>
          <w:p w14:paraId="7E5AC1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Node.js / Express.js</w:t>
            </w:r>
          </w:p>
        </w:tc>
        <w:tc>
          <w:tcPr>
            <w:tcW w:w="2880" w:type="dxa"/>
          </w:tcPr>
          <w:p w14:paraId="5071FEA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REST API server</w:t>
            </w:r>
          </w:p>
        </w:tc>
      </w:tr>
      <w:tr w14:paraId="0A3C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1C535D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Database</w:t>
            </w:r>
          </w:p>
        </w:tc>
        <w:tc>
          <w:tcPr>
            <w:tcW w:w="2880" w:type="dxa"/>
            <w:shd w:val="clear" w:color="auto" w:fill="DEEAF1"/>
          </w:tcPr>
          <w:p w14:paraId="75792D7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PostgreSQL (single DB)</w:t>
            </w:r>
          </w:p>
        </w:tc>
        <w:tc>
          <w:tcPr>
            <w:tcW w:w="2880" w:type="dxa"/>
            <w:shd w:val="clear" w:color="auto" w:fill="DEEAF1"/>
          </w:tcPr>
          <w:p w14:paraId="0D7FFD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 tables (12 core Phase 1)</w:t>
            </w:r>
          </w:p>
        </w:tc>
      </w:tr>
      <w:tr w14:paraId="30310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1B6D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</w:t>
            </w:r>
          </w:p>
        </w:tc>
        <w:tc>
          <w:tcPr>
            <w:tcW w:w="2880" w:type="dxa"/>
          </w:tcPr>
          <w:p w14:paraId="42657C2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JWT (access + refresh tokens)</w:t>
            </w:r>
          </w:p>
        </w:tc>
        <w:tc>
          <w:tcPr>
            <w:tcW w:w="2880" w:type="dxa"/>
          </w:tcPr>
          <w:p w14:paraId="2545C91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Stateless authentication</w:t>
            </w:r>
          </w:p>
        </w:tc>
      </w:tr>
      <w:tr w14:paraId="0B8C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77F78EF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Password hash</w:t>
            </w:r>
          </w:p>
        </w:tc>
        <w:tc>
          <w:tcPr>
            <w:tcW w:w="2880" w:type="dxa"/>
            <w:shd w:val="clear" w:color="auto" w:fill="DEEAF1"/>
          </w:tcPr>
          <w:p w14:paraId="3F42D5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bcrypt</w:t>
            </w:r>
          </w:p>
        </w:tc>
        <w:tc>
          <w:tcPr>
            <w:tcW w:w="2880" w:type="dxa"/>
            <w:shd w:val="clear" w:color="auto" w:fill="DEEAF1"/>
          </w:tcPr>
          <w:p w14:paraId="12DE5E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Secure password storage</w:t>
            </w:r>
          </w:p>
        </w:tc>
      </w:tr>
      <w:tr w14:paraId="261A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CBA1E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codes</w:t>
            </w:r>
          </w:p>
        </w:tc>
        <w:tc>
          <w:tcPr>
            <w:tcW w:w="2880" w:type="dxa"/>
          </w:tcPr>
          <w:p w14:paraId="52E2DA05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react-native-qrcode-svg</w:t>
            </w:r>
            <w:r>
              <w:rPr>
                <w:b w:val="0"/>
                <w:i w:val="0"/>
                <w:sz w:val="20"/>
                <w:u w:val="none"/>
              </w:rPr>
              <w:t xml:space="preserve"> (display) +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expo-camera</w:t>
            </w:r>
            <w:r>
              <w:rPr>
                <w:b w:val="0"/>
                <w:i w:val="0"/>
                <w:sz w:val="20"/>
                <w:u w:val="none"/>
              </w:rPr>
              <w:t xml:space="preserve"> (scan)</w:t>
            </w:r>
          </w:p>
        </w:tc>
        <w:tc>
          <w:tcPr>
            <w:tcW w:w="2880" w:type="dxa"/>
          </w:tcPr>
          <w:p w14:paraId="218FB8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QR generation and scanning</w:t>
            </w:r>
          </w:p>
        </w:tc>
      </w:tr>
      <w:tr w14:paraId="3BED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783F164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generation</w:t>
            </w:r>
          </w:p>
        </w:tc>
        <w:tc>
          <w:tcPr>
            <w:tcW w:w="2880" w:type="dxa"/>
            <w:shd w:val="clear" w:color="auto" w:fill="DEEAF1"/>
          </w:tcPr>
          <w:p w14:paraId="03CF601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crypto.randomInt(100000, 999999)</w:t>
            </w:r>
          </w:p>
        </w:tc>
        <w:tc>
          <w:tcPr>
            <w:tcW w:w="2880" w:type="dxa"/>
            <w:shd w:val="clear" w:color="auto" w:fill="DEEAF1"/>
          </w:tcPr>
          <w:p w14:paraId="247317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Secure 6-digit redemption PINs</w:t>
            </w:r>
          </w:p>
        </w:tc>
      </w:tr>
      <w:tr w14:paraId="2B11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4D4E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File storage</w:t>
            </w:r>
          </w:p>
        </w:tc>
        <w:tc>
          <w:tcPr>
            <w:tcW w:w="2880" w:type="dxa"/>
          </w:tcPr>
          <w:p w14:paraId="075337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URL-based (configurable backend)</w:t>
            </w:r>
          </w:p>
        </w:tc>
        <w:tc>
          <w:tcPr>
            <w:tcW w:w="2880" w:type="dxa"/>
          </w:tcPr>
          <w:p w14:paraId="4B15CC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Profile images, approval documents</w:t>
            </w:r>
          </w:p>
        </w:tc>
      </w:tr>
      <w:tr w14:paraId="52A0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7E7A5B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validation</w:t>
            </w:r>
          </w:p>
        </w:tc>
        <w:tc>
          <w:tcPr>
            <w:tcW w:w="2880" w:type="dxa"/>
            <w:shd w:val="clear" w:color="auto" w:fill="DEEAF1"/>
          </w:tcPr>
          <w:p w14:paraId="532A247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Joi / Zod</w:t>
            </w:r>
          </w:p>
        </w:tc>
        <w:tc>
          <w:tcPr>
            <w:tcW w:w="2880" w:type="dxa"/>
            <w:shd w:val="clear" w:color="auto" w:fill="DEEAF1"/>
          </w:tcPr>
          <w:p w14:paraId="7522B8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Request body/query validation</w:t>
            </w:r>
          </w:p>
        </w:tc>
      </w:tr>
    </w:tbl>
    <w:p w14:paraId="606A6D28"/>
    <w:p w14:paraId="5E320C0E">
      <w:pPr>
        <w:pStyle w:val="4"/>
      </w:pPr>
      <w:r>
        <w:rPr>
          <w:b/>
          <w:i w:val="0"/>
          <w:color w:val="2E74B5"/>
          <w:sz w:val="30"/>
          <w:u w:val="none"/>
        </w:rPr>
        <w:t>Not in Phase 1 Scope</w:t>
      </w:r>
    </w:p>
    <w:p w14:paraId="65C569F7">
      <w:pPr>
        <w:pStyle w:val="23"/>
        <w:spacing w:after="60"/>
        <w:ind w:left="283"/>
      </w:pPr>
      <w:r>
        <w:rPr>
          <w:b w:val="0"/>
          <w:i w:val="0"/>
          <w:u w:val="none"/>
        </w:rPr>
        <w:t>❌ Module registry — replaced by simple Express route mounting</w:t>
      </w:r>
    </w:p>
    <w:p w14:paraId="62D8CC69">
      <w:pPr>
        <w:pStyle w:val="23"/>
        <w:spacing w:after="60"/>
        <w:ind w:left="283"/>
      </w:pPr>
      <w:r>
        <w:rPr>
          <w:b w:val="0"/>
          <w:i w:val="0"/>
          <w:u w:val="none"/>
        </w:rPr>
        <w:t>❌ Event bus / pub-sub — replaced by direct service calls</w:t>
      </w:r>
    </w:p>
    <w:p w14:paraId="2D328962">
      <w:pPr>
        <w:pStyle w:val="23"/>
        <w:spacing w:after="60"/>
        <w:ind w:left="283"/>
      </w:pPr>
      <w:r>
        <w:rPr>
          <w:b w:val="0"/>
          <w:i w:val="0"/>
          <w:u w:val="none"/>
        </w:rPr>
        <w:t>❌ S3 storage — file URLs only, backend-agnostic</w:t>
      </w:r>
    </w:p>
    <w:p w14:paraId="6C2E10A6">
      <w:pPr>
        <w:pStyle w:val="23"/>
        <w:spacing w:after="60"/>
        <w:ind w:left="283"/>
      </w:pPr>
      <w:r>
        <w:rPr>
          <w:b w:val="0"/>
          <w:i w:val="0"/>
          <w:u w:val="none"/>
        </w:rPr>
        <w:t>❌ Push notifications (FCM/APNs) — Phase 2</w:t>
      </w:r>
    </w:p>
    <w:p w14:paraId="4288F98E">
      <w:pPr>
        <w:pStyle w:val="23"/>
        <w:spacing w:after="60"/>
        <w:ind w:left="283"/>
      </w:pPr>
      <w:r>
        <w:rPr>
          <w:b w:val="0"/>
          <w:i w:val="0"/>
          <w:u w:val="none"/>
        </w:rPr>
        <w:t>❌ SendGrid email service — Phase 2</w:t>
      </w:r>
    </w:p>
    <w:p w14:paraId="43DA6A75">
      <w:pPr>
        <w:pStyle w:val="23"/>
        <w:spacing w:after="60"/>
        <w:ind w:left="283"/>
      </w:pPr>
      <w:r>
        <w:rPr>
          <w:b w:val="0"/>
          <w:i w:val="0"/>
          <w:u w:val="none"/>
        </w:rPr>
        <w:t>❌ CI/CD pipeline — manual deploy via Git</w:t>
      </w:r>
    </w:p>
    <w:p w14:paraId="58051ECA">
      <w:pPr>
        <w:pStyle w:val="23"/>
        <w:spacing w:after="60"/>
        <w:ind w:left="283"/>
      </w:pPr>
      <w:r>
        <w:rPr>
          <w:b w:val="0"/>
          <w:i w:val="0"/>
          <w:u w:val="none"/>
        </w:rPr>
        <w:t>❌ Redis — not needed for Phase 1 scale</w:t>
      </w:r>
    </w:p>
    <w:p w14:paraId="68C24E52">
      <w:pPr>
        <w:pBdr>
          <w:bottom w:val="single" w:color="AAAAAA" w:sz="6" w:space="1"/>
        </w:pBdr>
      </w:pPr>
    </w:p>
    <w:p w14:paraId="7044EAA9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24650B7B">
      <w:pPr>
        <w:pStyle w:val="3"/>
      </w:pPr>
      <w:r>
        <w:rPr>
          <w:b/>
          <w:i w:val="0"/>
          <w:color w:val="2E74B5"/>
          <w:sz w:val="36"/>
          <w:u w:val="none"/>
        </w:rPr>
        <w:t>3. Directory Structure</w:t>
      </w:r>
    </w:p>
    <w:p w14:paraId="2B9A7A70">
      <w:pPr>
        <w:shd w:val="clear" w:color="auto" w:fill="F2F2F2"/>
        <w:spacing w:before="12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volunteering-rewards-app/</w:t>
      </w:r>
    </w:p>
    <w:p w14:paraId="7048537F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├── backend/</w:t>
      </w:r>
    </w:p>
    <w:p w14:paraId="61F008DB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├── src/</w:t>
      </w:r>
    </w:p>
    <w:p w14:paraId="35985198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index.js                 # App entry point, mounts all routers</w:t>
      </w:r>
    </w:p>
    <w:p w14:paraId="57B2C49E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config/</w:t>
      </w:r>
    </w:p>
    <w:p w14:paraId="02E57584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└── database.js          # PostgreSQL connection pool</w:t>
      </w:r>
    </w:p>
    <w:p w14:paraId="1221EC24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middleware/</w:t>
      </w:r>
    </w:p>
    <w:p w14:paraId="26A19F65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auth.js              # JWT verification middleware</w:t>
      </w:r>
    </w:p>
    <w:p w14:paraId="324E9D8A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roleGuard.js         # Role-based access control</w:t>
      </w:r>
    </w:p>
    <w:p w14:paraId="21958D45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rateLimiter.js       # Rate limiting</w:t>
      </w:r>
    </w:p>
    <w:p w14:paraId="33CFC276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└── errorHandler.js      # Global error handler</w:t>
      </w:r>
    </w:p>
    <w:p w14:paraId="11EB67BD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routes/</w:t>
      </w:r>
    </w:p>
    <w:p w14:paraId="40F072D4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auth.routes.js</w:t>
      </w:r>
    </w:p>
    <w:p w14:paraId="0823622B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users.routes.js</w:t>
      </w:r>
    </w:p>
    <w:p w14:paraId="4D510932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organizations.routes.js</w:t>
      </w:r>
    </w:p>
    <w:p w14:paraId="71AAAC3D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events.routes.js</w:t>
      </w:r>
    </w:p>
    <w:p w14:paraId="2E4581EF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eventRegistrations.routes.js</w:t>
      </w:r>
    </w:p>
    <w:p w14:paraId="5F71E840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attendance.routes.js</w:t>
      </w:r>
    </w:p>
    <w:p w14:paraId="52E99860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feedback.routes.js</w:t>
      </w:r>
    </w:p>
    <w:p w14:paraId="24318A01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qna.routes.js</w:t>
      </w:r>
    </w:p>
    <w:p w14:paraId="2B3FF5D3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favorites.routes.js</w:t>
      </w:r>
    </w:p>
    <w:p w14:paraId="1DF6FE67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coupons.routes.js</w:t>
      </w:r>
    </w:p>
    <w:p w14:paraId="4DB05AB3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userCoupons.routes.js</w:t>
      </w:r>
    </w:p>
    <w:p w14:paraId="6243207E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└── redemptionLogs.routes.js</w:t>
      </w:r>
    </w:p>
    <w:p w14:paraId="641E3A40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controllers/</w:t>
      </w:r>
    </w:p>
    <w:p w14:paraId="64633164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services/</w:t>
      </w:r>
    </w:p>
    <w:p w14:paraId="077781CD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└── utils/</w:t>
      </w:r>
    </w:p>
    <w:p w14:paraId="2E402BA7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├── migrations/                  # Database migration files</w:t>
      </w:r>
    </w:p>
    <w:p w14:paraId="277C8CA5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├── seeds/                       # Seed data scripts</w:t>
      </w:r>
    </w:p>
    <w:p w14:paraId="3F75C11F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└── package.json</w:t>
      </w:r>
    </w:p>
    <w:p w14:paraId="0F866A46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├── mobile/                          # Expo React Native app</w:t>
      </w:r>
    </w:p>
    <w:p w14:paraId="5A0653CD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├── app/                         # File-based routing (Expo Router)</w:t>
      </w:r>
    </w:p>
    <w:p w14:paraId="6FB55273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(auth)/                  # Login, register</w:t>
      </w:r>
    </w:p>
    <w:p w14:paraId="347159DF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(tabs)/                  # Main tab navigation</w:t>
      </w:r>
    </w:p>
    <w:p w14:paraId="1116766F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index.tsx            # Home / dashboard</w:t>
      </w:r>
    </w:p>
    <w:p w14:paraId="3E8D452D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events.tsx           # Event browse</w:t>
      </w:r>
    </w:p>
    <w:p w14:paraId="33234F3C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rewards.tsx          # Coupon browse</w:t>
      </w:r>
    </w:p>
    <w:p w14:paraId="464CF960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└── profile.tsx          # User profile</w:t>
      </w:r>
    </w:p>
    <w:p w14:paraId="79050CFA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event/[id].tsx           # Event detail</w:t>
      </w:r>
    </w:p>
    <w:p w14:paraId="16586851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reward/[id].tsx          # Reward detail</w:t>
      </w:r>
    </w:p>
    <w:p w14:paraId="2727AD40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└── qr-code.tsx              # QR code display</w:t>
      </w:r>
    </w:p>
    <w:p w14:paraId="6C5692DE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├── components/                  # Shared UI components</w:t>
      </w:r>
    </w:p>
    <w:p w14:paraId="6952578A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├── constants/                   # Theme, config</w:t>
      </w:r>
    </w:p>
    <w:p w14:paraId="4FBFF1DA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└── package.json</w:t>
      </w:r>
    </w:p>
    <w:p w14:paraId="3CE1B008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├── web/                             # React (Vite) web app</w:t>
      </w:r>
    </w:p>
    <w:p w14:paraId="0A0E08D0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├── src/</w:t>
      </w:r>
    </w:p>
    <w:p w14:paraId="1FDAE850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├── pages/</w:t>
      </w:r>
    </w:p>
    <w:p w14:paraId="25AB6F7B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├── admin/               # Admin portal pages</w:t>
      </w:r>
    </w:p>
    <w:p w14:paraId="7D46B444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│   └── organizer/           # Organizer portal pages</w:t>
      </w:r>
    </w:p>
    <w:p w14:paraId="2A23FD31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│   └── components/</w:t>
      </w:r>
    </w:p>
    <w:p w14:paraId="2EEB89E4">
      <w:pPr>
        <w:shd w:val="clear" w:color="auto" w:fill="F2F2F2"/>
        <w:spacing w:before="40" w:after="4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│   └── package.json</w:t>
      </w:r>
    </w:p>
    <w:p w14:paraId="0147F00E">
      <w:pPr>
        <w:shd w:val="clear" w:color="auto" w:fill="F2F2F2"/>
        <w:spacing w:before="40" w:after="120"/>
        <w:ind w:left="283"/>
        <w:rPr>
          <w:sz w:val="18"/>
          <w:szCs w:val="18"/>
        </w:rPr>
      </w:pPr>
      <w:r>
        <w:rPr>
          <w:rFonts w:ascii="Courier New" w:hAnsi="Courier New"/>
          <w:color w:val="24292E"/>
          <w:sz w:val="15"/>
          <w:szCs w:val="18"/>
        </w:rPr>
        <w:t>└── README.md</w:t>
      </w:r>
    </w:p>
    <w:p w14:paraId="21F9096F">
      <w:pPr>
        <w:pBdr>
          <w:bottom w:val="single" w:color="AAAAAA" w:sz="6" w:space="1"/>
        </w:pBdr>
      </w:pPr>
    </w:p>
    <w:p w14:paraId="109B65A2">
      <w:pPr>
        <w:pStyle w:val="3"/>
      </w:pPr>
      <w:r>
        <w:rPr>
          <w:b/>
          <w:i w:val="0"/>
          <w:color w:val="2E74B5"/>
          <w:sz w:val="36"/>
          <w:u w:val="none"/>
        </w:rPr>
        <w:t>4. Three-Workflow Architecture</w:t>
      </w:r>
    </w:p>
    <w:p w14:paraId="4FA74F47">
      <w:pPr>
        <w:pStyle w:val="4"/>
      </w:pPr>
      <w:r>
        <w:rPr>
          <w:b/>
          <w:i w:val="0"/>
          <w:color w:val="2E74B5"/>
          <w:sz w:val="30"/>
          <w:u w:val="none"/>
        </w:rPr>
        <w:t>Workflow A: Auth &amp; User Management</w:t>
      </w:r>
    </w:p>
    <w:p w14:paraId="0462BD0E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POST   /api/auth/register              # Register (Volunteer/Organizer)</w:t>
      </w:r>
    </w:p>
    <w:p w14:paraId="45E05B1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/api/auth/login                 # Login → returns JWT</w:t>
      </w:r>
    </w:p>
    <w:p w14:paraId="55FFE42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/api/auth/refresh               # Refresh access token</w:t>
      </w:r>
    </w:p>
    <w:p w14:paraId="20D02DE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/api/auth/me                    # Get current user profile</w:t>
      </w:r>
    </w:p>
    <w:p w14:paraId="3B306D0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PUT    /api/users/:id                  # Update user</w:t>
      </w:r>
    </w:p>
    <w:p w14:paraId="672721C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/api/users                      # List users (Admin only)</w:t>
      </w:r>
    </w:p>
    <w:p w14:paraId="40B6AF7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PUT    /api/users/:id/status           # Suspend/activate (Admin only)</w:t>
      </w:r>
    </w:p>
    <w:p w14:paraId="621AE5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C0761D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Organizations (Organizer registration)</w:t>
      </w:r>
    </w:p>
    <w:p w14:paraId="4E0CEA1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/api/organizations              # Register organization</w:t>
      </w:r>
    </w:p>
    <w:p w14:paraId="1FECBC4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/api/organizations              # List organizations (Admin)</w:t>
      </w:r>
    </w:p>
    <w:p w14:paraId="59916F9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PUT    /api/organizations/:id/approve  # Approve/reject (Admin only)</w:t>
      </w:r>
    </w:p>
    <w:p w14:paraId="0D5CA84B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PUT    /api/organizations/:id          # Update organization</w:t>
      </w:r>
    </w:p>
    <w:p w14:paraId="2A20086C">
      <w:pPr>
        <w:spacing w:after="120"/>
      </w:pPr>
      <w:r>
        <w:rPr>
          <w:b/>
          <w:i w:val="0"/>
          <w:u w:val="none"/>
        </w:rPr>
        <w:t>Key design points:</w:t>
      </w:r>
    </w:p>
    <w:p w14:paraId="4CBFEC02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JWT payload: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{ sub: userId, role: 'volunteer'|'organizer'|'admin', iat, exp }</w:t>
      </w:r>
    </w:p>
    <w:p w14:paraId="7C97F7E6">
      <w:pPr>
        <w:pStyle w:val="23"/>
        <w:spacing w:after="60"/>
        <w:ind w:left="283"/>
      </w:pPr>
      <w:r>
        <w:rPr>
          <w:b w:val="0"/>
          <w:i w:val="0"/>
          <w:u w:val="none"/>
        </w:rPr>
        <w:t>Access token: 15-minute expiry. Refresh token: 7-day expiry with rotation.</w:t>
      </w:r>
    </w:p>
    <w:p w14:paraId="73D58C9D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Token stored in mobile: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expo-secure-store</w:t>
      </w:r>
      <w:r>
        <w:rPr>
          <w:b w:val="0"/>
          <w:i w:val="0"/>
          <w:u w:val="none"/>
        </w:rPr>
        <w:t>. Web: localStorage.</w:t>
      </w:r>
    </w:p>
    <w:p w14:paraId="55DECDCA">
      <w:pPr>
        <w:pStyle w:val="23"/>
        <w:spacing w:after="60"/>
        <w:ind w:left="283"/>
      </w:pPr>
      <w:r>
        <w:rPr>
          <w:b w:val="0"/>
          <w:i w:val="0"/>
          <w:u w:val="none"/>
        </w:rPr>
        <w:t>Password hashing: bcrypt with 12 salt rounds.</w:t>
      </w:r>
    </w:p>
    <w:p w14:paraId="40F6F3BF">
      <w:pPr>
        <w:pStyle w:val="23"/>
        <w:spacing w:after="60"/>
        <w:ind w:left="283"/>
      </w:pPr>
      <w:r>
        <w:rPr>
          <w:b w:val="0"/>
          <w:i w:val="0"/>
          <w:u w:val="none"/>
        </w:rPr>
        <w:t>Organization registration requires document upload (PDF/image of official permit/IPC status).</w:t>
      </w:r>
    </w:p>
    <w:p w14:paraId="1474C696">
      <w:pPr>
        <w:pStyle w:val="23"/>
        <w:spacing w:after="60"/>
        <w:ind w:left="283"/>
      </w:pPr>
      <w:r>
        <w:rPr>
          <w:b w:val="0"/>
          <w:i w:val="0"/>
          <w:u w:val="none"/>
        </w:rPr>
        <w:t>Admin reviews and approves/rejects organization applications.</w:t>
      </w:r>
    </w:p>
    <w:p w14:paraId="498FFC19">
      <w:pPr>
        <w:pBdr>
          <w:bottom w:val="single" w:color="AAAAAA" w:sz="6" w:space="1"/>
        </w:pBdr>
      </w:pPr>
    </w:p>
    <w:p w14:paraId="2FEF4CFC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207DABFC">
      <w:pPr>
        <w:pStyle w:val="4"/>
      </w:pPr>
      <w:r>
        <w:rPr>
          <w:b/>
          <w:i w:val="0"/>
          <w:color w:val="2E74B5"/>
          <w:sz w:val="30"/>
          <w:u w:val="none"/>
        </w:rPr>
        <w:t>Workflow B: Events &amp; QR Scanning</w:t>
      </w:r>
    </w:p>
    <w:p w14:paraId="57259B11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# Events</w:t>
      </w:r>
    </w:p>
    <w:p w14:paraId="22270B3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/api/events                     # Browse events (search, filter, paginate)</w:t>
      </w:r>
    </w:p>
    <w:p w14:paraId="7CE5C15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/api/events/:id                 # Event detail</w:t>
      </w:r>
    </w:p>
    <w:p w14:paraId="4D69BFC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/api/events                     # Create event (Organizer only)</w:t>
      </w:r>
    </w:p>
    <w:p w14:paraId="4643F28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PUT    /api/events/:id                 # Update event (Organizer only)</w:t>
      </w:r>
    </w:p>
    <w:p w14:paraId="7BD2504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DELETE /api/events/:id                 # Cancel event (Organizer only)</w:t>
      </w:r>
    </w:p>
    <w:p w14:paraId="30D4E61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1CA721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Event Registrations</w:t>
      </w:r>
    </w:p>
    <w:p w14:paraId="2E7DF63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/api/events/:id/register        # Join event (Volunteer)</w:t>
      </w:r>
    </w:p>
    <w:p w14:paraId="4E28D7C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DELETE /api/events/:id/register        # Cancel registration (Volunteer)</w:t>
      </w:r>
    </w:p>
    <w:p w14:paraId="2BBF78D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/api/events/:id/participants    # List participants (Organizer only)</w:t>
      </w:r>
    </w:p>
    <w:p w14:paraId="636077D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47AE5E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Attendance / QR Scanning</w:t>
      </w:r>
    </w:p>
    <w:p w14:paraId="2A45109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/api/attendance/scan            # Organizer scans volunteer QR</w:t>
      </w:r>
    </w:p>
    <w:p w14:paraId="7F47FD5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/api/events/:id/attendance      # View attendance (Organizer only)</w:t>
      </w:r>
    </w:p>
    <w:p w14:paraId="1487B51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443A0F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Feedback</w:t>
      </w:r>
    </w:p>
    <w:p w14:paraId="20E7315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/api/events/:id/feedback        # Submit feedback (Volunteer)</w:t>
      </w:r>
    </w:p>
    <w:p w14:paraId="1CCCA6D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/api/events/:id/feedback        # View feedback summary (Organizer)</w:t>
      </w:r>
    </w:p>
    <w:p w14:paraId="3A06F8D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B1728F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Q&amp;A</w:t>
      </w:r>
    </w:p>
    <w:p w14:paraId="750E340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/api/events/:id/questions       # Ask a question (Volunteer)</w:t>
      </w:r>
    </w:p>
    <w:p w14:paraId="1580175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PUT    /api/qna/:id/answer             # Answer a question (Organizer)</w:t>
      </w:r>
    </w:p>
    <w:p w14:paraId="4B7AB4F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/api/events/:id/qna             # List Q&amp;A (public)</w:t>
      </w:r>
    </w:p>
    <w:p w14:paraId="27AF696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68A330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Favorites</w:t>
      </w:r>
    </w:p>
    <w:p w14:paraId="004D0C0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/api/favorites                  # Favorite an event or coupon</w:t>
      </w:r>
    </w:p>
    <w:p w14:paraId="2CC5203E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DELETE /api/favorites/:id              # Remove favorite</w:t>
      </w:r>
    </w:p>
    <w:p w14:paraId="4FB209D7">
      <w:pPr>
        <w:spacing w:after="120"/>
      </w:pPr>
      <w:r>
        <w:rPr>
          <w:b/>
          <w:i w:val="0"/>
          <w:u w:val="none"/>
        </w:rPr>
        <w:t>QR Scanning Flow:</w:t>
      </w:r>
    </w:p>
    <w:p w14:paraId="6E2BCA07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Volunteer generates a unique QR code (UUID-based, stored in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users.volunteer_qr_code</w:t>
      </w:r>
      <w:r>
        <w:rPr>
          <w:b w:val="0"/>
          <w:i w:val="0"/>
          <w:u w:val="none"/>
        </w:rPr>
        <w:t>)</w:t>
      </w:r>
    </w:p>
    <w:p w14:paraId="3B972C7F">
      <w:pPr>
        <w:pStyle w:val="29"/>
        <w:spacing w:after="60"/>
        <w:ind w:left="283"/>
      </w:pPr>
      <w:r>
        <w:rPr>
          <w:b w:val="0"/>
          <w:i w:val="0"/>
          <w:u w:val="none"/>
        </w:rPr>
        <w:t>QR code displayed in mobile app (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/qr-code</w:t>
      </w:r>
      <w:r>
        <w:rPr>
          <w:b w:val="0"/>
          <w:i w:val="0"/>
          <w:u w:val="none"/>
        </w:rPr>
        <w:t xml:space="preserve"> screen)</w:t>
      </w:r>
    </w:p>
    <w:p w14:paraId="4BD7C1DD">
      <w:pPr>
        <w:pStyle w:val="29"/>
        <w:spacing w:after="60"/>
        <w:ind w:left="283"/>
      </w:pPr>
      <w:r>
        <w:rPr>
          <w:b w:val="0"/>
          <w:i w:val="0"/>
          <w:u w:val="none"/>
        </w:rPr>
        <w:t>Organizer opens scanner in their app, scans volunteer's QR code</w:t>
      </w:r>
    </w:p>
    <w:p w14:paraId="3CDFBC0C">
      <w:pPr>
        <w:pStyle w:val="29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POST /api/attendance/scan</w:t>
      </w:r>
      <w:r>
        <w:rPr>
          <w:b w:val="0"/>
          <w:i w:val="0"/>
          <w:u w:val="none"/>
        </w:rPr>
        <w:t xml:space="preserve"> records: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scan_type = 'check_in'</w:t>
      </w:r>
      <w:r>
        <w:rPr>
          <w:b w:val="0"/>
          <w:i w:val="0"/>
          <w:u w:val="none"/>
        </w:rPr>
        <w:t xml:space="preserve"> or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'points_award'</w:t>
      </w:r>
    </w:p>
    <w:p w14:paraId="5131EC26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Points are awarded to volunteer's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users.points</w:t>
      </w:r>
      <w:r>
        <w:rPr>
          <w:b w:val="0"/>
          <w:i w:val="0"/>
          <w:u w:val="none"/>
        </w:rPr>
        <w:t xml:space="preserve"> column</w:t>
      </w:r>
    </w:p>
    <w:p w14:paraId="658B5AB2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Attendance recorded in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attendance_logs</w:t>
      </w:r>
    </w:p>
    <w:p w14:paraId="4FEAC54A">
      <w:pPr>
        <w:spacing w:after="120"/>
      </w:pPr>
      <w:r>
        <w:rPr>
          <w:b/>
          <w:i w:val="0"/>
          <w:u w:val="none"/>
        </w:rPr>
        <w:t>Constraints (enforced by database UNIQUE):</w:t>
      </w:r>
    </w:p>
    <w:p w14:paraId="24414EF5">
      <w:pPr>
        <w:pStyle w:val="23"/>
        <w:spacing w:after="60"/>
        <w:ind w:left="283"/>
      </w:pPr>
      <w:r>
        <w:rPr>
          <w:b w:val="0"/>
          <w:i w:val="0"/>
          <w:u w:val="none"/>
        </w:rPr>
        <w:t>One check-in per volunteer per event</w:t>
      </w:r>
    </w:p>
    <w:p w14:paraId="1EB3499B">
      <w:pPr>
        <w:pStyle w:val="23"/>
        <w:spacing w:after="60"/>
        <w:ind w:left="283"/>
      </w:pPr>
      <w:r>
        <w:rPr>
          <w:b w:val="0"/>
          <w:i w:val="0"/>
          <w:u w:val="none"/>
        </w:rPr>
        <w:t>One points award per volunteer per event (no double-scoring)</w:t>
      </w:r>
    </w:p>
    <w:p w14:paraId="3C88FDA1">
      <w:pPr>
        <w:pBdr>
          <w:bottom w:val="single" w:color="AAAAAA" w:sz="6" w:space="1"/>
        </w:pBdr>
      </w:pPr>
    </w:p>
    <w:p w14:paraId="151E1B4B">
      <w:pPr>
        <w:pStyle w:val="4"/>
      </w:pPr>
      <w:r>
        <w:rPr>
          <w:b/>
          <w:i w:val="0"/>
          <w:color w:val="2E74B5"/>
          <w:sz w:val="30"/>
          <w:u w:val="none"/>
        </w:rPr>
        <w:t>Workflow C: Rewards &amp; Redemption</w:t>
      </w:r>
    </w:p>
    <w:p w14:paraId="16C9245F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# Coupons (Admin-created rewards)</w:t>
      </w:r>
    </w:p>
    <w:p w14:paraId="1F95686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/api/coupons                    # Browse available coupons</w:t>
      </w:r>
    </w:p>
    <w:p w14:paraId="41A1397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GET    /api/coupons/:id                # Coupon detail</w:t>
      </w:r>
    </w:p>
    <w:p w14:paraId="2D1E34A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/api/coupons                    # Create coupon (Admin only)</w:t>
      </w:r>
    </w:p>
    <w:p w14:paraId="7A66688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PUT    /api/coupons/:id                # Update coupon (Admin only)</w:t>
      </w:r>
    </w:p>
    <w:p w14:paraId="4F3C27D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D4BF6F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Redemption</w:t>
      </w:r>
    </w:p>
    <w:p w14:paraId="2F5890C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/api/redeem                     # Volunteer redeems points → receives PIN</w:t>
      </w:r>
    </w:p>
    <w:p w14:paraId="3AFA49A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  /api/verify-pin                 # Admin verifies 6-digit PIN for issuance</w:t>
      </w:r>
    </w:p>
    <w:p w14:paraId="71B0743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FA754A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# Redemption Logs (audit trail)</w:t>
      </w:r>
    </w:p>
    <w:p w14:paraId="0EBDCD71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GET    /api/redemption-logs            # View audit trail (Admin only)</w:t>
      </w:r>
    </w:p>
    <w:p w14:paraId="0FD55D94">
      <w:pPr>
        <w:spacing w:after="120"/>
      </w:pPr>
      <w:r>
        <w:rPr>
          <w:b/>
          <w:i w:val="0"/>
          <w:u w:val="none"/>
        </w:rPr>
        <w:t>Redemption Flow:</w:t>
      </w:r>
    </w:p>
    <w:p w14:paraId="4F898E78">
      <w:pPr>
        <w:pStyle w:val="29"/>
        <w:spacing w:after="60"/>
        <w:ind w:left="283"/>
      </w:pPr>
      <w:r>
        <w:rPr>
          <w:b w:val="0"/>
          <w:i w:val="0"/>
          <w:u w:val="none"/>
        </w:rPr>
        <w:t>Volunteer browses available coupons (filtered: active, not expired, quantity &gt; 0)</w:t>
      </w:r>
    </w:p>
    <w:p w14:paraId="7E983130">
      <w:pPr>
        <w:pStyle w:val="29"/>
        <w:spacing w:after="60"/>
        <w:ind w:left="283"/>
      </w:pPr>
      <w:r>
        <w:rPr>
          <w:b w:val="0"/>
          <w:i w:val="0"/>
          <w:u w:val="none"/>
        </w:rPr>
        <w:t>Volunteer selects a coupon → confirm redemption</w:t>
      </w:r>
    </w:p>
    <w:p w14:paraId="381FDCFC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Server checks: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users.points &gt;= coupons.points_required</w:t>
      </w:r>
    </w:p>
    <w:p w14:paraId="267EA240">
      <w:pPr>
        <w:pStyle w:val="29"/>
        <w:spacing w:after="60"/>
        <w:ind w:left="283"/>
      </w:pPr>
      <w:r>
        <w:rPr>
          <w:b w:val="0"/>
          <w:i w:val="0"/>
          <w:u w:val="none"/>
        </w:rPr>
        <w:t>Server deducts points, decrements coupon quantity, generates 6-digit PIN</w:t>
      </w:r>
    </w:p>
    <w:p w14:paraId="74C2B1FE">
      <w:pPr>
        <w:pStyle w:val="29"/>
        <w:spacing w:after="60"/>
        <w:ind w:left="283"/>
      </w:pPr>
      <w:r>
        <w:rPr>
          <w:b w:val="0"/>
          <w:i w:val="0"/>
          <w:u w:val="none"/>
        </w:rPr>
        <w:t>PIN returned to volunteer via the app</w:t>
      </w:r>
    </w:p>
    <w:p w14:paraId="7A0273EA">
      <w:pPr>
        <w:pStyle w:val="29"/>
        <w:spacing w:after="60"/>
        <w:ind w:left="283"/>
      </w:pPr>
      <w:r>
        <w:rPr>
          <w:b w:val="0"/>
          <w:i w:val="0"/>
          <w:u w:val="none"/>
        </w:rPr>
        <w:t>Volunteer presents PIN to claim reward physically</w:t>
      </w:r>
    </w:p>
    <w:p w14:paraId="1EC250D3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Admin enters PIN into web portal →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POST /api/verify-pin</w:t>
      </w:r>
    </w:p>
    <w:p w14:paraId="2F2D1D89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On success, PIN marked as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used</w:t>
      </w:r>
      <w:r>
        <w:rPr>
          <w:b w:val="0"/>
          <w:i w:val="0"/>
          <w:u w:val="none"/>
        </w:rPr>
        <w:t>, reward is issued</w:t>
      </w:r>
    </w:p>
    <w:p w14:paraId="622D8F59">
      <w:pPr>
        <w:spacing w:after="120"/>
      </w:pPr>
      <w:r>
        <w:rPr>
          <w:b/>
          <w:i w:val="0"/>
          <w:u w:val="none"/>
        </w:rPr>
        <w:t>PIN generation:</w:t>
      </w:r>
    </w:p>
    <w:p w14:paraId="66A8403A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const pin = crypto.randomInt(100000, 999999).toString();</w:t>
      </w:r>
    </w:p>
    <w:p w14:paraId="7AE8108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// Stored as plaintext (6-digit PIN, not a password)</w:t>
      </w:r>
    </w:p>
    <w:p w14:paraId="2EBF5EDB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// UNIQUE constraint on user_coupons.pin</w:t>
      </w:r>
    </w:p>
    <w:p w14:paraId="4A48296B">
      <w:pPr>
        <w:pBdr>
          <w:bottom w:val="single" w:color="AAAAAA" w:sz="6" w:space="1"/>
        </w:pBdr>
      </w:pPr>
    </w:p>
    <w:p w14:paraId="1740F0A4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737EAC6C">
      <w:pPr>
        <w:pStyle w:val="3"/>
      </w:pPr>
      <w:r>
        <w:rPr>
          <w:b/>
          <w:i w:val="0"/>
          <w:color w:val="2E74B5"/>
          <w:sz w:val="36"/>
          <w:u w:val="none"/>
        </w:rPr>
        <w:t>5. Database Schema (12 Core Tables)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2497"/>
        <w:gridCol w:w="2008"/>
        <w:gridCol w:w="2626"/>
      </w:tblGrid>
      <w:tr w14:paraId="358C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33AD0DF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  <w:shd w:val="clear" w:color="auto" w:fill="1F497D"/>
          </w:tcPr>
          <w:p w14:paraId="1FC927E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2160" w:type="dxa"/>
            <w:shd w:val="clear" w:color="auto" w:fill="1F497D"/>
          </w:tcPr>
          <w:p w14:paraId="293CD8B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w="2160" w:type="dxa"/>
            <w:shd w:val="clear" w:color="auto" w:fill="1F497D"/>
          </w:tcPr>
          <w:p w14:paraId="34D6DB9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14:paraId="5860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976A3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w="2160" w:type="dxa"/>
          </w:tcPr>
          <w:p w14:paraId="51F139F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roles</w:t>
            </w:r>
          </w:p>
        </w:tc>
        <w:tc>
          <w:tcPr>
            <w:tcW w:w="2160" w:type="dxa"/>
          </w:tcPr>
          <w:p w14:paraId="30A9EAC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w="2160" w:type="dxa"/>
          </w:tcPr>
          <w:p w14:paraId="165307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 definitions (Volunteer/Organizer/Admin)</w:t>
            </w:r>
          </w:p>
        </w:tc>
      </w:tr>
      <w:tr w14:paraId="46E2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00FEB9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w="2160" w:type="dxa"/>
            <w:shd w:val="clear" w:color="auto" w:fill="DEEAF1"/>
          </w:tcPr>
          <w:p w14:paraId="7537D3B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users</w:t>
            </w:r>
          </w:p>
        </w:tc>
        <w:tc>
          <w:tcPr>
            <w:tcW w:w="2160" w:type="dxa"/>
            <w:shd w:val="clear" w:color="auto" w:fill="DEEAF1"/>
          </w:tcPr>
          <w:p w14:paraId="31DDDA1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w="2160" w:type="dxa"/>
            <w:shd w:val="clear" w:color="auto" w:fill="DEEAF1"/>
          </w:tcPr>
          <w:p w14:paraId="471B01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 users with profile, points, QR code</w:t>
            </w:r>
          </w:p>
        </w:tc>
      </w:tr>
      <w:tr w14:paraId="6966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3C96C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2160" w:type="dxa"/>
          </w:tcPr>
          <w:p w14:paraId="3CA77A4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organizations</w:t>
            </w:r>
          </w:p>
        </w:tc>
        <w:tc>
          <w:tcPr>
            <w:tcW w:w="2160" w:type="dxa"/>
          </w:tcPr>
          <w:p w14:paraId="19991F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w="2160" w:type="dxa"/>
          </w:tcPr>
          <w:p w14:paraId="6C55B8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Registered organizations with approval docs</w:t>
            </w:r>
          </w:p>
        </w:tc>
      </w:tr>
      <w:tr w14:paraId="1845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3239FA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2160" w:type="dxa"/>
            <w:shd w:val="clear" w:color="auto" w:fill="DEEAF1"/>
          </w:tcPr>
          <w:p w14:paraId="29A0B128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events</w:t>
            </w:r>
          </w:p>
        </w:tc>
        <w:tc>
          <w:tcPr>
            <w:tcW w:w="2160" w:type="dxa"/>
            <w:shd w:val="clear" w:color="auto" w:fill="DEEAF1"/>
          </w:tcPr>
          <w:p w14:paraId="4A16FA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</w:t>
            </w:r>
          </w:p>
        </w:tc>
        <w:tc>
          <w:tcPr>
            <w:tcW w:w="2160" w:type="dxa"/>
            <w:shd w:val="clear" w:color="auto" w:fill="DEEAF1"/>
          </w:tcPr>
          <w:p w14:paraId="1C01F3E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events with date, capacity, points value</w:t>
            </w:r>
          </w:p>
        </w:tc>
      </w:tr>
      <w:tr w14:paraId="11D1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C3ACA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w="2160" w:type="dxa"/>
          </w:tcPr>
          <w:p w14:paraId="1150B416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event_registrations</w:t>
            </w:r>
          </w:p>
        </w:tc>
        <w:tc>
          <w:tcPr>
            <w:tcW w:w="2160" w:type="dxa"/>
          </w:tcPr>
          <w:p w14:paraId="7B300B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</w:t>
            </w:r>
          </w:p>
        </w:tc>
        <w:tc>
          <w:tcPr>
            <w:tcW w:w="2160" w:type="dxa"/>
          </w:tcPr>
          <w:p w14:paraId="148C24B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event booking/schedule</w:t>
            </w:r>
          </w:p>
        </w:tc>
      </w:tr>
      <w:tr w14:paraId="0A39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B37CCA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w="2160" w:type="dxa"/>
            <w:shd w:val="clear" w:color="auto" w:fill="DEEAF1"/>
          </w:tcPr>
          <w:p w14:paraId="2D7BED7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attendance_logs</w:t>
            </w:r>
          </w:p>
        </w:tc>
        <w:tc>
          <w:tcPr>
            <w:tcW w:w="2160" w:type="dxa"/>
            <w:shd w:val="clear" w:color="auto" w:fill="DEEAF1"/>
          </w:tcPr>
          <w:p w14:paraId="5A5229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</w:t>
            </w:r>
          </w:p>
        </w:tc>
        <w:tc>
          <w:tcPr>
            <w:tcW w:w="2160" w:type="dxa"/>
            <w:shd w:val="clear" w:color="auto" w:fill="DEEAF1"/>
          </w:tcPr>
          <w:p w14:paraId="6F71114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Check-in and points-award records</w:t>
            </w:r>
          </w:p>
        </w:tc>
      </w:tr>
      <w:tr w14:paraId="0276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620FD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w="2160" w:type="dxa"/>
          </w:tcPr>
          <w:p w14:paraId="78749489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event_feedback</w:t>
            </w:r>
          </w:p>
        </w:tc>
        <w:tc>
          <w:tcPr>
            <w:tcW w:w="2160" w:type="dxa"/>
          </w:tcPr>
          <w:p w14:paraId="1858584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</w:t>
            </w:r>
          </w:p>
        </w:tc>
        <w:tc>
          <w:tcPr>
            <w:tcW w:w="2160" w:type="dxa"/>
          </w:tcPr>
          <w:p w14:paraId="57C888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Post-event ratings and comments</w:t>
            </w:r>
          </w:p>
        </w:tc>
      </w:tr>
      <w:tr w14:paraId="1F40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7377F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</w:t>
            </w:r>
          </w:p>
        </w:tc>
        <w:tc>
          <w:tcPr>
            <w:tcW w:w="2160" w:type="dxa"/>
            <w:shd w:val="clear" w:color="auto" w:fill="DEEAF1"/>
          </w:tcPr>
          <w:p w14:paraId="1000D4E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event_qna</w:t>
            </w:r>
          </w:p>
        </w:tc>
        <w:tc>
          <w:tcPr>
            <w:tcW w:w="2160" w:type="dxa"/>
            <w:shd w:val="clear" w:color="auto" w:fill="DEEAF1"/>
          </w:tcPr>
          <w:p w14:paraId="67EBDF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</w:t>
            </w:r>
          </w:p>
        </w:tc>
        <w:tc>
          <w:tcPr>
            <w:tcW w:w="2160" w:type="dxa"/>
            <w:shd w:val="clear" w:color="auto" w:fill="DEEAF1"/>
          </w:tcPr>
          <w:p w14:paraId="73DBC5B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Questions and answers for events</w:t>
            </w:r>
          </w:p>
        </w:tc>
      </w:tr>
      <w:tr w14:paraId="3B783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1D9D1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9</w:t>
            </w:r>
          </w:p>
        </w:tc>
        <w:tc>
          <w:tcPr>
            <w:tcW w:w="2160" w:type="dxa"/>
          </w:tcPr>
          <w:p w14:paraId="35852C3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favorites</w:t>
            </w:r>
          </w:p>
        </w:tc>
        <w:tc>
          <w:tcPr>
            <w:tcW w:w="2160" w:type="dxa"/>
          </w:tcPr>
          <w:p w14:paraId="711AD6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</w:t>
            </w:r>
          </w:p>
        </w:tc>
        <w:tc>
          <w:tcPr>
            <w:tcW w:w="2160" w:type="dxa"/>
          </w:tcPr>
          <w:p w14:paraId="3EA302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favorites (events and coupons)</w:t>
            </w:r>
          </w:p>
        </w:tc>
      </w:tr>
      <w:tr w14:paraId="17E3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BD843C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</w:t>
            </w:r>
          </w:p>
        </w:tc>
        <w:tc>
          <w:tcPr>
            <w:tcW w:w="2160" w:type="dxa"/>
            <w:shd w:val="clear" w:color="auto" w:fill="DEEAF1"/>
          </w:tcPr>
          <w:p w14:paraId="21685AE0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coupons</w:t>
            </w:r>
          </w:p>
        </w:tc>
        <w:tc>
          <w:tcPr>
            <w:tcW w:w="2160" w:type="dxa"/>
            <w:shd w:val="clear" w:color="auto" w:fill="DEEAF1"/>
          </w:tcPr>
          <w:p w14:paraId="19B3903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</w:t>
            </w:r>
          </w:p>
        </w:tc>
        <w:tc>
          <w:tcPr>
            <w:tcW w:w="2160" w:type="dxa"/>
            <w:shd w:val="clear" w:color="auto" w:fill="DEEAF1"/>
          </w:tcPr>
          <w:p w14:paraId="48CE07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Reward definitions created by Admin</w:t>
            </w:r>
          </w:p>
        </w:tc>
      </w:tr>
      <w:tr w14:paraId="767B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764FE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11</w:t>
            </w:r>
          </w:p>
        </w:tc>
        <w:tc>
          <w:tcPr>
            <w:tcW w:w="2160" w:type="dxa"/>
          </w:tcPr>
          <w:p w14:paraId="34E92AD4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user_coupons</w:t>
            </w:r>
          </w:p>
        </w:tc>
        <w:tc>
          <w:tcPr>
            <w:tcW w:w="2160" w:type="dxa"/>
          </w:tcPr>
          <w:p w14:paraId="13F3D7D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</w:t>
            </w:r>
          </w:p>
        </w:tc>
        <w:tc>
          <w:tcPr>
            <w:tcW w:w="2160" w:type="dxa"/>
          </w:tcPr>
          <w:p w14:paraId="70C1425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Individual redemption records with PIN</w:t>
            </w:r>
          </w:p>
        </w:tc>
      </w:tr>
      <w:tr w14:paraId="0EB1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4B841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12</w:t>
            </w:r>
          </w:p>
        </w:tc>
        <w:tc>
          <w:tcPr>
            <w:tcW w:w="2160" w:type="dxa"/>
            <w:shd w:val="clear" w:color="auto" w:fill="DEEAF1"/>
          </w:tcPr>
          <w:p w14:paraId="14D9BE19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redemption_logs</w:t>
            </w:r>
          </w:p>
        </w:tc>
        <w:tc>
          <w:tcPr>
            <w:tcW w:w="2160" w:type="dxa"/>
            <w:shd w:val="clear" w:color="auto" w:fill="DEEAF1"/>
          </w:tcPr>
          <w:p w14:paraId="34AFE0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</w:t>
            </w:r>
          </w:p>
        </w:tc>
        <w:tc>
          <w:tcPr>
            <w:tcW w:w="2160" w:type="dxa"/>
            <w:shd w:val="clear" w:color="auto" w:fill="DEEAF1"/>
          </w:tcPr>
          <w:p w14:paraId="13B8458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Audit trail for all redemption actions</w:t>
            </w:r>
          </w:p>
        </w:tc>
      </w:tr>
    </w:tbl>
    <w:p w14:paraId="6DE9EB31"/>
    <w:p w14:paraId="7383D30D">
      <w:pPr>
        <w:spacing w:after="120"/>
      </w:pPr>
      <w:r>
        <w:rPr>
          <w:b w:val="0"/>
          <w:i w:val="0"/>
          <w:u w:val="none"/>
        </w:rPr>
        <w:t xml:space="preserve">Full table definitions: See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DATABASE_TABLES_v2.md</w:t>
      </w:r>
      <w:r>
        <w:rPr>
          <w:b w:val="0"/>
          <w:i w:val="0"/>
          <w:u w:val="none"/>
        </w:rPr>
        <w:t xml:space="preserve">   Visual ERD: See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ERD_DIAGRAM_v2.mermaid</w:t>
      </w:r>
    </w:p>
    <w:p w14:paraId="37834033">
      <w:pPr>
        <w:pBdr>
          <w:bottom w:val="single" w:color="AAAAAA" w:sz="6" w:space="1"/>
        </w:pBdr>
      </w:pPr>
    </w:p>
    <w:p w14:paraId="56B7D291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  <w:bookmarkStart w:id="0" w:name="_GoBack"/>
      <w:bookmarkEnd w:id="0"/>
    </w:p>
    <w:p w14:paraId="2B60D17D">
      <w:pPr>
        <w:pStyle w:val="3"/>
      </w:pPr>
      <w:r>
        <w:rPr>
          <w:b/>
          <w:i w:val="0"/>
          <w:color w:val="2E74B5"/>
          <w:sz w:val="36"/>
          <w:u w:val="none"/>
        </w:rPr>
        <w:t>6. Points Model</w:t>
      </w:r>
    </w:p>
    <w:p w14:paraId="31E47968">
      <w:pPr>
        <w:shd w:val="clear" w:color="auto" w:fill="F2F2F2"/>
        <w:spacing w:before="120" w:after="120"/>
        <w:ind w:left="283"/>
      </w:pPr>
      <w:r>
        <w:rPr>
          <w:rFonts w:ascii="Courier New" w:hAnsi="Courier New"/>
          <w:color w:val="24292E"/>
          <w:sz w:val="19"/>
        </w:rPr>
        <w:t>users.points (INTEGER, DEFAULT 0, CHECK &gt;= 0)</w:t>
      </w:r>
    </w:p>
    <w:p w14:paraId="4256C38B">
      <w:pPr>
        <w:spacing w:after="120"/>
      </w:pPr>
      <w:r>
        <w:rPr>
          <w:b/>
          <w:i w:val="0"/>
          <w:u w:val="none"/>
        </w:rPr>
        <w:t>Earning points:</w:t>
      </w:r>
    </w:p>
    <w:p w14:paraId="210C5612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Each event has a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points_value</w:t>
      </w:r>
      <w:r>
        <w:rPr>
          <w:b w:val="0"/>
          <w:i w:val="0"/>
          <w:u w:val="none"/>
        </w:rPr>
        <w:t xml:space="preserve"> field (e.g., 10 points per event)</w:t>
      </w:r>
    </w:p>
    <w:p w14:paraId="73D8F2B1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When organizer scans attendance with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scan_type = 'points_award'</w:t>
      </w:r>
      <w:r>
        <w:rPr>
          <w:b w:val="0"/>
          <w:i w:val="0"/>
          <w:u w:val="none"/>
        </w:rPr>
        <w:t xml:space="preserve">, that value is added to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users.points</w:t>
      </w:r>
      <w:r>
        <w:rPr>
          <w:b w:val="0"/>
          <w:i w:val="0"/>
          <w:u w:val="none"/>
        </w:rPr>
        <w:t xml:space="preserve"> and recorded in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attendance_logs.points_awarded</w:t>
      </w:r>
    </w:p>
    <w:p w14:paraId="49360E2A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The total points balance is simply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SELECT points FROM users WHERE id = ?</w:t>
      </w:r>
    </w:p>
    <w:p w14:paraId="323B8069">
      <w:pPr>
        <w:spacing w:after="120"/>
      </w:pPr>
      <w:r>
        <w:rPr>
          <w:b/>
          <w:i w:val="0"/>
          <w:u w:val="none"/>
        </w:rPr>
        <w:t>Spending points:</w:t>
      </w:r>
    </w:p>
    <w:p w14:paraId="44F754AB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On redemption, points are deducted: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UPDATE users SET points = points - ? WHERE id = ?</w:t>
      </w:r>
    </w:p>
    <w:p w14:paraId="3651BF87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The deduction is recorded in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redemption_logs</w:t>
      </w:r>
      <w:r>
        <w:rPr>
          <w:b w:val="0"/>
          <w:i w:val="0"/>
          <w:u w:val="none"/>
        </w:rPr>
        <w:t xml:space="preserve"> with action =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'redeemed'</w:t>
      </w:r>
    </w:p>
    <w:p w14:paraId="54BDD050">
      <w:pPr>
        <w:spacing w:after="120"/>
      </w:pPr>
      <w:r>
        <w:rPr>
          <w:b/>
          <w:i w:val="0"/>
          <w:u w:val="none"/>
        </w:rPr>
        <w:t>No separate points_ledger table.</w:t>
      </w:r>
      <w:r>
        <w:rPr>
          <w:b w:val="0"/>
          <w:i w:val="0"/>
          <w:u w:val="none"/>
        </w:rPr>
        <w:t xml:space="preserve"> The points balance is a simple column. The audit trail for points earned is in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attendance_logs</w:t>
      </w:r>
      <w:r>
        <w:rPr>
          <w:b w:val="0"/>
          <w:i w:val="0"/>
          <w:u w:val="none"/>
        </w:rPr>
        <w:t xml:space="preserve">, and for points spent is in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redemption_logs</w:t>
      </w:r>
      <w:r>
        <w:rPr>
          <w:b w:val="0"/>
          <w:i w:val="0"/>
          <w:u w:val="none"/>
        </w:rPr>
        <w:t xml:space="preserve">. Phase 2 may add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sponsorship_points</w:t>
      </w:r>
      <w:r>
        <w:rPr>
          <w:b w:val="0"/>
          <w:i w:val="0"/>
          <w:u w:val="none"/>
        </w:rPr>
        <w:t xml:space="preserve"> for the referral system.</w:t>
      </w:r>
    </w:p>
    <w:p w14:paraId="7AB22886">
      <w:pPr>
        <w:pBdr>
          <w:bottom w:val="single" w:color="AAAAAA" w:sz="6" w:space="1"/>
        </w:pBdr>
      </w:pPr>
    </w:p>
    <w:p w14:paraId="72864A1C">
      <w:pPr>
        <w:pStyle w:val="3"/>
      </w:pPr>
      <w:r>
        <w:rPr>
          <w:b/>
          <w:i w:val="0"/>
          <w:color w:val="2E74B5"/>
          <w:sz w:val="36"/>
          <w:u w:val="none"/>
        </w:rPr>
        <w:t>7. Roles &amp; Permissions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0D6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01F2A38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160" w:type="dxa"/>
            <w:shd w:val="clear" w:color="auto" w:fill="1F497D"/>
          </w:tcPr>
          <w:p w14:paraId="2DD211C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Volunteer</w:t>
            </w:r>
          </w:p>
        </w:tc>
        <w:tc>
          <w:tcPr>
            <w:tcW w:w="2160" w:type="dxa"/>
            <w:shd w:val="clear" w:color="auto" w:fill="1F497D"/>
          </w:tcPr>
          <w:p w14:paraId="7BBC8A0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Organizer</w:t>
            </w:r>
          </w:p>
        </w:tc>
        <w:tc>
          <w:tcPr>
            <w:tcW w:w="2160" w:type="dxa"/>
            <w:shd w:val="clear" w:color="auto" w:fill="1F497D"/>
          </w:tcPr>
          <w:p w14:paraId="1BD955D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Admin</w:t>
            </w:r>
          </w:p>
        </w:tc>
      </w:tr>
      <w:tr w14:paraId="16D6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003B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Register account</w:t>
            </w:r>
          </w:p>
        </w:tc>
        <w:tc>
          <w:tcPr>
            <w:tcW w:w="2160" w:type="dxa"/>
          </w:tcPr>
          <w:p w14:paraId="7667C18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</w:tcPr>
          <w:p w14:paraId="110943C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</w:tcPr>
          <w:p w14:paraId="337F84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3D17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A84FED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 event</w:t>
            </w:r>
          </w:p>
        </w:tc>
        <w:tc>
          <w:tcPr>
            <w:tcW w:w="2160" w:type="dxa"/>
            <w:shd w:val="clear" w:color="auto" w:fill="DEEAF1"/>
          </w:tcPr>
          <w:p w14:paraId="01500E2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  <w:shd w:val="clear" w:color="auto" w:fill="DEEAF1"/>
          </w:tcPr>
          <w:p w14:paraId="290755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  <w:shd w:val="clear" w:color="auto" w:fill="DEEAF1"/>
          </w:tcPr>
          <w:p w14:paraId="6BC79E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  <w:tr w14:paraId="7368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5B58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Browse/join events</w:t>
            </w:r>
          </w:p>
        </w:tc>
        <w:tc>
          <w:tcPr>
            <w:tcW w:w="2160" w:type="dxa"/>
          </w:tcPr>
          <w:p w14:paraId="17DCB38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</w:tcPr>
          <w:p w14:paraId="7CB5A7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</w:tcPr>
          <w:p w14:paraId="0F047BF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  <w:tr w14:paraId="5BAE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A89D94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Scan QR (attendance)</w:t>
            </w:r>
          </w:p>
        </w:tc>
        <w:tc>
          <w:tcPr>
            <w:tcW w:w="2160" w:type="dxa"/>
            <w:shd w:val="clear" w:color="auto" w:fill="DEEAF1"/>
          </w:tcPr>
          <w:p w14:paraId="2F7169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  <w:shd w:val="clear" w:color="auto" w:fill="DEEAF1"/>
          </w:tcPr>
          <w:p w14:paraId="347D57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  <w:shd w:val="clear" w:color="auto" w:fill="DEEAF1"/>
          </w:tcPr>
          <w:p w14:paraId="37E3E8B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  <w:tr w14:paraId="4247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004B8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Earn points</w:t>
            </w:r>
          </w:p>
        </w:tc>
        <w:tc>
          <w:tcPr>
            <w:tcW w:w="2160" w:type="dxa"/>
          </w:tcPr>
          <w:p w14:paraId="163D6D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</w:tcPr>
          <w:p w14:paraId="6D4B03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</w:tcPr>
          <w:p w14:paraId="1F785A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5DF7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49440C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Redeem coupons</w:t>
            </w:r>
          </w:p>
        </w:tc>
        <w:tc>
          <w:tcPr>
            <w:tcW w:w="2160" w:type="dxa"/>
            <w:shd w:val="clear" w:color="auto" w:fill="DEEAF1"/>
          </w:tcPr>
          <w:p w14:paraId="2BD323F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  <w:tc>
          <w:tcPr>
            <w:tcW w:w="2160" w:type="dxa"/>
            <w:shd w:val="clear" w:color="auto" w:fill="DEEAF1"/>
          </w:tcPr>
          <w:p w14:paraId="29B1C99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  <w:shd w:val="clear" w:color="auto" w:fill="DEEAF1"/>
          </w:tcPr>
          <w:p w14:paraId="21993D6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51DB3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36EE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Verify PIN (issuance)</w:t>
            </w:r>
          </w:p>
        </w:tc>
        <w:tc>
          <w:tcPr>
            <w:tcW w:w="2160" w:type="dxa"/>
          </w:tcPr>
          <w:p w14:paraId="5FED5D6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</w:tcPr>
          <w:p w14:paraId="1579073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</w:tcPr>
          <w:p w14:paraId="4EA586C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  <w:tr w14:paraId="6FF74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F9388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 coupons</w:t>
            </w:r>
          </w:p>
        </w:tc>
        <w:tc>
          <w:tcPr>
            <w:tcW w:w="2160" w:type="dxa"/>
            <w:shd w:val="clear" w:color="auto" w:fill="DEEAF1"/>
          </w:tcPr>
          <w:p w14:paraId="300E67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  <w:shd w:val="clear" w:color="auto" w:fill="DEEAF1"/>
          </w:tcPr>
          <w:p w14:paraId="517A232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  <w:shd w:val="clear" w:color="auto" w:fill="DEEAF1"/>
          </w:tcPr>
          <w:p w14:paraId="1F6AE4F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  <w:tr w14:paraId="69C8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A492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Approve organizations</w:t>
            </w:r>
          </w:p>
        </w:tc>
        <w:tc>
          <w:tcPr>
            <w:tcW w:w="2160" w:type="dxa"/>
          </w:tcPr>
          <w:p w14:paraId="074F96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</w:tcPr>
          <w:p w14:paraId="0C8E6E8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</w:tcPr>
          <w:p w14:paraId="40A6C5E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  <w:tr w14:paraId="3319B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F9654B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Manage users</w:t>
            </w:r>
          </w:p>
        </w:tc>
        <w:tc>
          <w:tcPr>
            <w:tcW w:w="2160" w:type="dxa"/>
            <w:shd w:val="clear" w:color="auto" w:fill="DEEAF1"/>
          </w:tcPr>
          <w:p w14:paraId="208EFEB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  <w:shd w:val="clear" w:color="auto" w:fill="DEEAF1"/>
          </w:tcPr>
          <w:p w14:paraId="63FE16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  <w:shd w:val="clear" w:color="auto" w:fill="DEEAF1"/>
          </w:tcPr>
          <w:p w14:paraId="275F8CA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  <w:tr w14:paraId="3CBE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B1F2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View audit logs</w:t>
            </w:r>
          </w:p>
        </w:tc>
        <w:tc>
          <w:tcPr>
            <w:tcW w:w="2160" w:type="dxa"/>
          </w:tcPr>
          <w:p w14:paraId="125424E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</w:tcPr>
          <w:p w14:paraId="21B5833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160" w:type="dxa"/>
          </w:tcPr>
          <w:p w14:paraId="70599DA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</w:t>
            </w:r>
          </w:p>
        </w:tc>
      </w:tr>
    </w:tbl>
    <w:p w14:paraId="2ED0585D"/>
    <w:p w14:paraId="6A3D2D53">
      <w:pPr>
        <w:pBdr>
          <w:bottom w:val="single" w:color="AAAAAA" w:sz="6" w:space="1"/>
        </w:pBdr>
      </w:pPr>
    </w:p>
    <w:p w14:paraId="56C7B39E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64FD7149">
      <w:pPr>
        <w:pStyle w:val="3"/>
      </w:pPr>
      <w:r>
        <w:rPr>
          <w:b/>
          <w:i w:val="0"/>
          <w:color w:val="2E74B5"/>
          <w:sz w:val="36"/>
          <w:u w:val="none"/>
        </w:rPr>
        <w:t>8. Build Order (Vibe Coding)</w:t>
      </w:r>
    </w:p>
    <w:p w14:paraId="39D0CCEC">
      <w:pPr>
        <w:spacing w:after="120"/>
      </w:pPr>
      <w:r>
        <w:rPr>
          <w:b w:val="0"/>
          <w:i w:val="0"/>
          <w:u w:val="none"/>
        </w:rPr>
        <w:t xml:space="preserve">This project follows a </w:t>
      </w:r>
      <w:r>
        <w:rPr>
          <w:b/>
          <w:i w:val="0"/>
          <w:u w:val="none"/>
        </w:rPr>
        <w:t>vibe coding approach</w:t>
      </w:r>
      <w:r>
        <w:rPr>
          <w:b w:val="0"/>
          <w:i w:val="0"/>
          <w:u w:val="none"/>
        </w:rPr>
        <w:t>:</w:t>
      </w:r>
    </w:p>
    <w:p w14:paraId="34D74AC1">
      <w:pPr>
        <w:pStyle w:val="23"/>
        <w:spacing w:after="60"/>
        <w:ind w:left="283"/>
      </w:pPr>
      <w:r>
        <w:rPr>
          <w:b w:val="0"/>
          <w:i w:val="0"/>
          <w:u w:val="none"/>
        </w:rPr>
        <w:t>I (Claude) generate all application code from descriptions</w:t>
      </w:r>
    </w:p>
    <w:p w14:paraId="622058D1">
      <w:pPr>
        <w:pStyle w:val="23"/>
        <w:spacing w:after="60"/>
        <w:ind w:left="283"/>
      </w:pPr>
      <w:r>
        <w:rPr>
          <w:b w:val="0"/>
          <w:i w:val="0"/>
          <w:u w:val="none"/>
        </w:rPr>
        <w:t>Team tests on real devices (Expo Go for mobile, browser for web)</w:t>
      </w:r>
    </w:p>
    <w:p w14:paraId="6CD8F456">
      <w:pPr>
        <w:pStyle w:val="23"/>
        <w:spacing w:after="60"/>
        <w:ind w:left="283"/>
      </w:pPr>
      <w:r>
        <w:rPr>
          <w:b w:val="0"/>
          <w:i w:val="0"/>
          <w:u w:val="none"/>
        </w:rPr>
        <w:t>Team reports issues, I iterate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74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6A970E3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160" w:type="dxa"/>
            <w:shd w:val="clear" w:color="auto" w:fill="1F497D"/>
          </w:tcPr>
          <w:p w14:paraId="0CDC57D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w="2160" w:type="dxa"/>
            <w:shd w:val="clear" w:color="auto" w:fill="1F497D"/>
          </w:tcPr>
          <w:p w14:paraId="0A0491E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What We Build</w:t>
            </w:r>
          </w:p>
        </w:tc>
        <w:tc>
          <w:tcPr>
            <w:tcW w:w="2160" w:type="dxa"/>
            <w:shd w:val="clear" w:color="auto" w:fill="1F497D"/>
          </w:tcPr>
          <w:p w14:paraId="42ED3C7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14:paraId="616E1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0E668C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Phase 1</w:t>
            </w:r>
          </w:p>
        </w:tc>
        <w:tc>
          <w:tcPr>
            <w:tcW w:w="2160" w:type="dxa"/>
          </w:tcPr>
          <w:p w14:paraId="1FACD95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Scaffold</w:t>
            </w:r>
          </w:p>
        </w:tc>
        <w:tc>
          <w:tcPr>
            <w:tcW w:w="2160" w:type="dxa"/>
          </w:tcPr>
          <w:p w14:paraId="1B85B20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project, DB connection, migration runner, health check</w:t>
            </w:r>
          </w:p>
        </w:tc>
        <w:tc>
          <w:tcPr>
            <w:tcW w:w="2160" w:type="dxa"/>
          </w:tcPr>
          <w:p w14:paraId="718861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5443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D542978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Phase 2</w:t>
            </w:r>
          </w:p>
        </w:tc>
        <w:tc>
          <w:tcPr>
            <w:tcW w:w="2160" w:type="dxa"/>
            <w:shd w:val="clear" w:color="auto" w:fill="DEEAF1"/>
          </w:tcPr>
          <w:p w14:paraId="209F9A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A</w:t>
            </w:r>
          </w:p>
        </w:tc>
        <w:tc>
          <w:tcPr>
            <w:tcW w:w="2160" w:type="dxa"/>
            <w:shd w:val="clear" w:color="auto" w:fill="DEEAF1"/>
          </w:tcPr>
          <w:p w14:paraId="7AC21B3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 routes, JWT, user CRUD, organization registration + approval</w:t>
            </w:r>
          </w:p>
        </w:tc>
        <w:tc>
          <w:tcPr>
            <w:tcW w:w="2160" w:type="dxa"/>
            <w:shd w:val="clear" w:color="auto" w:fill="DEEAF1"/>
          </w:tcPr>
          <w:p w14:paraId="1E7484F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Sprints 1-2</w:t>
            </w:r>
          </w:p>
        </w:tc>
      </w:tr>
      <w:tr w14:paraId="20CA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55FA5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Phase 3</w:t>
            </w:r>
          </w:p>
        </w:tc>
        <w:tc>
          <w:tcPr>
            <w:tcW w:w="2160" w:type="dxa"/>
          </w:tcPr>
          <w:p w14:paraId="4E7053B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B</w:t>
            </w:r>
          </w:p>
        </w:tc>
        <w:tc>
          <w:tcPr>
            <w:tcW w:w="2160" w:type="dxa"/>
          </w:tcPr>
          <w:p w14:paraId="0B35C8A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Events CRUD, registration, QR scanning, attendance, feedback, Q&amp;A</w:t>
            </w:r>
          </w:p>
        </w:tc>
        <w:tc>
          <w:tcPr>
            <w:tcW w:w="2160" w:type="dxa"/>
          </w:tcPr>
          <w:p w14:paraId="7E1A17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Sprints 2-3</w:t>
            </w:r>
          </w:p>
        </w:tc>
      </w:tr>
      <w:tr w14:paraId="7D9F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5A48F5EC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Phase 4</w:t>
            </w:r>
          </w:p>
        </w:tc>
        <w:tc>
          <w:tcPr>
            <w:tcW w:w="2160" w:type="dxa"/>
            <w:shd w:val="clear" w:color="auto" w:fill="DEEAF1"/>
          </w:tcPr>
          <w:p w14:paraId="7634C8F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C</w:t>
            </w:r>
          </w:p>
        </w:tc>
        <w:tc>
          <w:tcPr>
            <w:tcW w:w="2160" w:type="dxa"/>
            <w:shd w:val="clear" w:color="auto" w:fill="DEEAF1"/>
          </w:tcPr>
          <w:p w14:paraId="7AB3F14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CRUD, redemption, PIN generation/verification, audit trail</w:t>
            </w:r>
          </w:p>
        </w:tc>
        <w:tc>
          <w:tcPr>
            <w:tcW w:w="2160" w:type="dxa"/>
            <w:shd w:val="clear" w:color="auto" w:fill="DEEAF1"/>
          </w:tcPr>
          <w:p w14:paraId="5CC4A70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Sprints 3-4</w:t>
            </w:r>
          </w:p>
        </w:tc>
      </w:tr>
      <w:tr w14:paraId="0332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70E864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Phase 5</w:t>
            </w:r>
          </w:p>
        </w:tc>
        <w:tc>
          <w:tcPr>
            <w:tcW w:w="2160" w:type="dxa"/>
          </w:tcPr>
          <w:p w14:paraId="46555E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Frontend</w:t>
            </w:r>
          </w:p>
        </w:tc>
        <w:tc>
          <w:tcPr>
            <w:tcW w:w="2160" w:type="dxa"/>
          </w:tcPr>
          <w:p w14:paraId="7842203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screens (tabs, event browse, QR, rewards), Web portals</w:t>
            </w:r>
          </w:p>
        </w:tc>
        <w:tc>
          <w:tcPr>
            <w:tcW w:w="2160" w:type="dxa"/>
          </w:tcPr>
          <w:p w14:paraId="5127CE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Sprints 2-5</w:t>
            </w:r>
          </w:p>
        </w:tc>
      </w:tr>
      <w:tr w14:paraId="64BA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9FBA22D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Phase 6</w:t>
            </w:r>
          </w:p>
        </w:tc>
        <w:tc>
          <w:tcPr>
            <w:tcW w:w="2160" w:type="dxa"/>
            <w:shd w:val="clear" w:color="auto" w:fill="DEEAF1"/>
          </w:tcPr>
          <w:p w14:paraId="67E9CB2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Polish</w:t>
            </w:r>
          </w:p>
        </w:tc>
        <w:tc>
          <w:tcPr>
            <w:tcW w:w="2160" w:type="dxa"/>
            <w:shd w:val="clear" w:color="auto" w:fill="DEEAF1"/>
          </w:tcPr>
          <w:p w14:paraId="1D034A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Error handling, edge cases, seed data, presentation prep</w:t>
            </w:r>
          </w:p>
        </w:tc>
        <w:tc>
          <w:tcPr>
            <w:tcW w:w="2160" w:type="dxa"/>
            <w:shd w:val="clear" w:color="auto" w:fill="DEEAF1"/>
          </w:tcPr>
          <w:p w14:paraId="59E7E31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5</w:t>
            </w:r>
          </w:p>
        </w:tc>
      </w:tr>
    </w:tbl>
    <w:p w14:paraId="11A031B2">
      <w:pPr>
        <w:pBdr>
          <w:bottom w:val="single" w:color="AAAAAA" w:sz="6" w:space="1"/>
        </w:pBdr>
      </w:pPr>
    </w:p>
    <w:p w14:paraId="68768A71">
      <w:pPr>
        <w:pStyle w:val="3"/>
      </w:pPr>
      <w:r>
        <w:rPr>
          <w:b/>
          <w:i w:val="0"/>
          <w:color w:val="2E74B5"/>
          <w:sz w:val="36"/>
          <w:u w:val="none"/>
        </w:rPr>
        <w:t>9. Key Differences from Previous Architecture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460"/>
        <w:gridCol w:w="3894"/>
      </w:tblGrid>
      <w:tr w14:paraId="7899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B0F6F3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2880" w:type="dxa"/>
            <w:shd w:val="clear" w:color="auto" w:fill="1F497D"/>
          </w:tcPr>
          <w:p w14:paraId="47A6018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Previous (v1)</w:t>
            </w:r>
          </w:p>
        </w:tc>
        <w:tc>
          <w:tcPr>
            <w:tcW w:w="2880" w:type="dxa"/>
            <w:shd w:val="clear" w:color="auto" w:fill="1F497D"/>
          </w:tcPr>
          <w:p w14:paraId="693EC99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Revised (v2)</w:t>
            </w:r>
          </w:p>
        </w:tc>
      </w:tr>
      <w:tr w14:paraId="369E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B9CBC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Architecture pattern</w:t>
            </w:r>
          </w:p>
        </w:tc>
        <w:tc>
          <w:tcPr>
            <w:tcW w:w="2880" w:type="dxa"/>
          </w:tcPr>
          <w:p w14:paraId="1D4298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Module registry + event bus/pub-sub</w:t>
            </w:r>
          </w:p>
        </w:tc>
        <w:tc>
          <w:tcPr>
            <w:tcW w:w="2880" w:type="dxa"/>
          </w:tcPr>
          <w:p w14:paraId="07671F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Simple Express routes → controllers → services → DB</w:t>
            </w:r>
          </w:p>
        </w:tc>
      </w:tr>
      <w:tr w14:paraId="71DAA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6707DD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Design/Testing/Integration lanes</w:t>
            </w:r>
          </w:p>
        </w:tc>
        <w:tc>
          <w:tcPr>
            <w:tcW w:w="2880" w:type="dxa"/>
            <w:shd w:val="clear" w:color="auto" w:fill="DEEAF1"/>
          </w:tcPr>
          <w:p w14:paraId="05B01D8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Three separate tracks per member</w:t>
            </w:r>
          </w:p>
        </w:tc>
        <w:tc>
          <w:tcPr>
            <w:tcW w:w="2880" w:type="dxa"/>
            <w:shd w:val="clear" w:color="auto" w:fill="DEEAF1"/>
          </w:tcPr>
          <w:p w14:paraId="340833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Per-workflow ownership, everyone builds + tests their slice</w:t>
            </w:r>
          </w:p>
        </w:tc>
      </w:tr>
      <w:tr w14:paraId="3242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0FB9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Merchants</w:t>
            </w:r>
          </w:p>
        </w:tc>
        <w:tc>
          <w:tcPr>
            <w:tcW w:w="2880" w:type="dxa"/>
          </w:tcPr>
          <w:p w14:paraId="59C6A60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Present (merchant_id, cashier role)</w:t>
            </w:r>
          </w:p>
        </w:tc>
        <w:tc>
          <w:tcPr>
            <w:tcW w:w="2880" w:type="dxa"/>
          </w:tcPr>
          <w:p w14:paraId="2AA7FF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Removed entirely (Phase 2)</w:t>
            </w:r>
          </w:p>
        </w:tc>
      </w:tr>
      <w:tr w14:paraId="0C37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0E899C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Cashiers</w:t>
            </w:r>
          </w:p>
        </w:tc>
        <w:tc>
          <w:tcPr>
            <w:tcW w:w="2880" w:type="dxa"/>
            <w:shd w:val="clear" w:color="auto" w:fill="DEEAF1"/>
          </w:tcPr>
          <w:p w14:paraId="332E2E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Present (cashier PIN portal)</w:t>
            </w:r>
          </w:p>
        </w:tc>
        <w:tc>
          <w:tcPr>
            <w:tcW w:w="2880" w:type="dxa"/>
            <w:shd w:val="clear" w:color="auto" w:fill="DEEAF1"/>
          </w:tcPr>
          <w:p w14:paraId="086C287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Removed (Admin handles PIN verification)</w:t>
            </w:r>
          </w:p>
        </w:tc>
      </w:tr>
      <w:tr w14:paraId="7E1A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DAD2B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 storage</w:t>
            </w:r>
          </w:p>
        </w:tc>
        <w:tc>
          <w:tcPr>
            <w:tcW w:w="2880" w:type="dxa"/>
          </w:tcPr>
          <w:p w14:paraId="65984FA4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points_ledger</w:t>
            </w:r>
            <w:r>
              <w:rPr>
                <w:b w:val="0"/>
                <w:i w:val="0"/>
                <w:sz w:val="20"/>
                <w:u w:val="none"/>
              </w:rPr>
              <w:t xml:space="preserve"> append-only table</w:t>
            </w:r>
          </w:p>
        </w:tc>
        <w:tc>
          <w:tcPr>
            <w:tcW w:w="2880" w:type="dxa"/>
          </w:tcPr>
          <w:p w14:paraId="5252A48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users.points</w:t>
            </w:r>
            <w:r>
              <w:rPr>
                <w:b w:val="0"/>
                <w:i w:val="0"/>
                <w:sz w:val="20"/>
                <w:u w:val="none"/>
              </w:rPr>
              <w:t xml:space="preserve"> column +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attendance_logs</w:t>
            </w:r>
            <w:r>
              <w:rPr>
                <w:b w:val="0"/>
                <w:i w:val="0"/>
                <w:sz w:val="20"/>
                <w:u w:val="none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redemption_logs</w:t>
            </w:r>
            <w:r>
              <w:rPr>
                <w:b w:val="0"/>
                <w:i w:val="0"/>
                <w:sz w:val="20"/>
                <w:u w:val="none"/>
              </w:rPr>
              <w:t xml:space="preserve"> audit</w:t>
            </w:r>
          </w:p>
        </w:tc>
      </w:tr>
      <w:tr w14:paraId="791A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33D36A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File storage</w:t>
            </w:r>
          </w:p>
        </w:tc>
        <w:tc>
          <w:tcPr>
            <w:tcW w:w="2880" w:type="dxa"/>
            <w:shd w:val="clear" w:color="auto" w:fill="DEEAF1"/>
          </w:tcPr>
          <w:p w14:paraId="385CC9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 bucket</w:t>
            </w:r>
          </w:p>
        </w:tc>
        <w:tc>
          <w:tcPr>
            <w:tcW w:w="2880" w:type="dxa"/>
            <w:shd w:val="clear" w:color="auto" w:fill="DEEAF1"/>
          </w:tcPr>
          <w:p w14:paraId="5C5FE3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URL-based (configurable)</w:t>
            </w:r>
          </w:p>
        </w:tc>
      </w:tr>
      <w:tr w14:paraId="6324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4A50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Notifications</w:t>
            </w:r>
          </w:p>
        </w:tc>
        <w:tc>
          <w:tcPr>
            <w:tcW w:w="2880" w:type="dxa"/>
          </w:tcPr>
          <w:p w14:paraId="09E9A4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FCM/APNs + SendGrid</w:t>
            </w:r>
          </w:p>
        </w:tc>
        <w:tc>
          <w:tcPr>
            <w:tcW w:w="2880" w:type="dxa"/>
          </w:tcPr>
          <w:p w14:paraId="283257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Removed (Phase 2)</w:t>
            </w:r>
          </w:p>
        </w:tc>
      </w:tr>
      <w:tr w14:paraId="576DC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17F9566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CI/CD</w:t>
            </w:r>
          </w:p>
        </w:tc>
        <w:tc>
          <w:tcPr>
            <w:tcW w:w="2880" w:type="dxa"/>
            <w:shd w:val="clear" w:color="auto" w:fill="DEEAF1"/>
          </w:tcPr>
          <w:p w14:paraId="1429ADF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Full pipeline</w:t>
            </w:r>
          </w:p>
        </w:tc>
        <w:tc>
          <w:tcPr>
            <w:tcW w:w="2880" w:type="dxa"/>
            <w:shd w:val="clear" w:color="auto" w:fill="DEEAF1"/>
          </w:tcPr>
          <w:p w14:paraId="3682AF6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Manual deploy</w:t>
            </w:r>
          </w:p>
        </w:tc>
      </w:tr>
      <w:tr w14:paraId="26EE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53038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Team structure</w:t>
            </w:r>
          </w:p>
        </w:tc>
        <w:tc>
          <w:tcPr>
            <w:tcW w:w="2880" w:type="dxa"/>
          </w:tcPr>
          <w:p w14:paraId="6BE4B6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Dedicated Design lead (all 29 tasks)</w:t>
            </w:r>
          </w:p>
        </w:tc>
        <w:tc>
          <w:tcPr>
            <w:tcW w:w="2880" w:type="dxa"/>
          </w:tcPr>
          <w:p w14:paraId="4629383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Workflow-aligned ownership per member</w:t>
            </w:r>
          </w:p>
        </w:tc>
      </w:tr>
    </w:tbl>
    <w:p w14:paraId="701F3C46"/>
    <w:p w14:paraId="4BFD63FF">
      <w:pPr>
        <w:pBdr>
          <w:bottom w:val="single" w:color="AAAAAA" w:sz="6" w:space="1"/>
        </w:pBdr>
      </w:pPr>
    </w:p>
    <w:p w14:paraId="56ACB35C">
      <w:pPr>
        <w:spacing w:after="120"/>
      </w:pPr>
      <w:r>
        <w:rPr>
          <w:b w:val="0"/>
          <w:i/>
          <w:u w:val="none"/>
        </w:rPr>
        <w:t>Document version 2.0 — May 10, 2026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3AC1"/>
    <w:rsid w:val="00FC693F"/>
    <w:rsid w:val="04180F6C"/>
    <w:rsid w:val="2EB4444F"/>
    <w:rsid w:val="4BF2341E"/>
    <w:rsid w:val="6B065463"/>
    <w:rsid w:val="6F04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1554</Words>
  <Characters>8906</Characters>
  <Lines>0</Lines>
  <Paragraphs>0</Paragraphs>
  <TotalTime>60</TotalTime>
  <ScaleCrop>false</ScaleCrop>
  <LinksUpToDate>false</LinksUpToDate>
  <CharactersWithSpaces>11207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Xon Loke</cp:lastModifiedBy>
  <dcterms:modified xsi:type="dcterms:W3CDTF">2026-05-10T06:22:33Z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eyJoZGlkIjoiMzQ0NGNiNmUyMDVmMGE5NDhmMmM2MjVhZGMwN2MwZmIiLCJ1c2VySWQiOiI4ODEzNjk5MTQ1NDAyIn0=</vt:lpwstr>
  </property>
  <property fmtid="{D5CDD505-2E9C-101B-9397-08002B2CF9AE}" pid="3" name="KSOProductBuildVer">
    <vt:lpwstr>1033-12.1.0.25862</vt:lpwstr>
  </property>
  <property fmtid="{D5CDD505-2E9C-101B-9397-08002B2CF9AE}" pid="4" name="ICV">
    <vt:lpwstr>1444038D33FF4CBEA5DB7C7EF4ED3615_13</vt:lpwstr>
  </property>
</Properties>
</file>
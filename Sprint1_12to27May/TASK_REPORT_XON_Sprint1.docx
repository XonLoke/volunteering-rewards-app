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14CAE">
      <w:pPr>
        <w:pStyle w:val="2"/>
      </w:pPr>
      <w:r>
        <w:rPr>
          <w:b/>
          <w:i w:val="0"/>
          <w:color w:val="1F497D"/>
          <w:sz w:val="44"/>
          <w:u w:val="none"/>
        </w:rPr>
        <w:t>Task Report — Xon (Sprint 1: 7–27 May)</w:t>
      </w:r>
    </w:p>
    <w:p w14:paraId="18E31996">
      <w:pPr>
        <w:pBdr>
          <w:bottom w:val="single" w:color="AAAAAA" w:sz="6" w:space="1"/>
        </w:pBdr>
      </w:pPr>
    </w:p>
    <w:p w14:paraId="72615CB1">
      <w:pPr>
        <w:pStyle w:val="3"/>
      </w:pPr>
      <w:r>
        <w:rPr>
          <w:b/>
          <w:i w:val="0"/>
          <w:color w:val="2E74B5"/>
          <w:sz w:val="36"/>
          <w:u w:val="none"/>
        </w:rPr>
        <w:t>Context</w:t>
      </w:r>
    </w:p>
    <w:p w14:paraId="088EDB78">
      <w:pPr>
        <w:spacing w:after="120"/>
      </w:pPr>
      <w:r>
        <w:rPr>
          <w:b/>
          <w:i w:val="0"/>
          <w:u w:val="none"/>
        </w:rPr>
        <w:t>Volunteering Rewards App</w:t>
      </w:r>
      <w:r>
        <w:rPr>
          <w:b w:val="0"/>
          <w:i w:val="0"/>
          <w:u w:val="none"/>
        </w:rPr>
        <w:t xml:space="preserve"> · Express.js + PostgreSQL + React Native (Expo) + React (Vite)</w:t>
      </w:r>
    </w:p>
    <w:p w14:paraId="4BF97D39">
      <w:pPr>
        <w:spacing w:after="120"/>
      </w:pPr>
      <w:r>
        <w:rPr>
          <w:b/>
          <w:i w:val="0"/>
          <w:u w:val="none"/>
        </w:rPr>
        <w:t>Role:</w:t>
      </w:r>
      <w:r>
        <w:rPr>
          <w:b w:val="0"/>
          <w:i w:val="0"/>
          <w:u w:val="none"/>
        </w:rPr>
        <w:t xml:space="preserve"> Infrastructure &amp; Backend Developer — Workflow A, B, C backend APIs + all code generation</w:t>
      </w:r>
    </w:p>
    <w:p w14:paraId="188F0FF6">
      <w:pPr>
        <w:spacing w:after="120"/>
      </w:pPr>
      <w:r>
        <w:rPr>
          <w:b w:val="0"/>
          <w:i w:val="0"/>
          <w:u w:val="none"/>
        </w:rPr>
        <w:t>I am responsible for setting up the entire backend infrastructure, generating all code (backend + frontend scaffolding), coordinating deliveries to GitHub, and supporting teammates when they are stuck.</w:t>
      </w:r>
    </w:p>
    <w:p w14:paraId="56FDDEE1">
      <w:pPr>
        <w:pBdr>
          <w:bottom w:val="single" w:color="AAAAAA" w:sz="6" w:space="1"/>
        </w:pBdr>
      </w:pPr>
    </w:p>
    <w:p w14:paraId="656F0CE6">
      <w:pPr>
        <w:pStyle w:val="3"/>
      </w:pPr>
      <w:r>
        <w:rPr>
          <w:b/>
          <w:i w:val="0"/>
          <w:color w:val="2E74B5"/>
          <w:sz w:val="36"/>
          <w:u w:val="none"/>
        </w:rPr>
        <w:t>Task: INF-01 — Backend Project Scaffolding</w:t>
      </w:r>
    </w:p>
    <w:p w14:paraId="491A8083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Set up the Express.js backend project with all required dependencies, folder structure, environment configuration, and server entry point.</w:t>
      </w:r>
    </w:p>
    <w:p w14:paraId="0F49A64E">
      <w:pPr>
        <w:spacing w:after="120"/>
      </w:pPr>
      <w:r>
        <w:rPr>
          <w:b/>
          <w:i w:val="0"/>
          <w:u w:val="none"/>
        </w:rPr>
        <w:t>Files created:</w:t>
      </w:r>
    </w:p>
    <w:p w14:paraId="4FFAEBC5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backend/package.json</w:t>
      </w:r>
      <w:r>
        <w:rPr>
          <w:b w:val="0"/>
          <w:i w:val="0"/>
          <w:u w:val="none"/>
        </w:rPr>
        <w:t xml:space="preserve"> — 19 dependencies (express, pg, bcrypt, jsonwebtoken, joi, cors, helmet, dotenv, express-rate-limit, uuid)</w:t>
      </w:r>
    </w:p>
    <w:p w14:paraId="6171014C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backend/.env.example</w:t>
      </w:r>
      <w:r>
        <w:rPr>
          <w:b w:val="0"/>
          <w:i w:val="0"/>
          <w:u w:val="none"/>
        </w:rPr>
        <w:t xml:space="preserve"> — Configuration template for DB, JWT, rate limit</w:t>
      </w:r>
    </w:p>
    <w:p w14:paraId="34E7C4CE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backend/index.js</w:t>
      </w:r>
      <w:r>
        <w:rPr>
          <w:b w:val="0"/>
          <w:i w:val="0"/>
          <w:u w:val="none"/>
        </w:rPr>
        <w:t xml:space="preserve"> — Express entry point with middleware stack (helmet → cors → JSON → rate-limit → routes → 404 → error handler)</w:t>
      </w:r>
    </w:p>
    <w:p w14:paraId="10625670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backend/migrations/</w:t>
      </w:r>
      <w:r>
        <w:rPr>
          <w:b w:val="0"/>
          <w:i w:val="0"/>
          <w:u w:val="none"/>
        </w:rPr>
        <w:t xml:space="preserve"> — Directory for all 12 migration SQL files</w:t>
      </w:r>
    </w:p>
    <w:p w14:paraId="65AF93D0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backend/src/</w:t>
      </w:r>
      <w:r>
        <w:rPr>
          <w:b w:val="0"/>
          <w:i w:val="0"/>
          <w:u w:val="none"/>
        </w:rPr>
        <w:t xml:space="preserve"> — Directory structure (config, routes, middleware, controllers, services, utils)</w:t>
      </w:r>
    </w:p>
    <w:p w14:paraId="261821BC">
      <w:pPr>
        <w:spacing w:after="120"/>
      </w:pPr>
      <w:r>
        <w:rPr>
          <w:b/>
          <w:i w:val="0"/>
          <w:u w:val="none"/>
        </w:rPr>
        <w:t>NPM scripts configured: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07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100D23A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w="4320" w:type="dxa"/>
            <w:shd w:val="clear" w:color="auto" w:fill="1F497D"/>
          </w:tcPr>
          <w:p w14:paraId="2DA4A29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14:paraId="3393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EDFDF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npm run dev</w:t>
            </w:r>
          </w:p>
        </w:tc>
        <w:tc>
          <w:tcPr>
            <w:tcW w:w="4320" w:type="dxa"/>
          </w:tcPr>
          <w:p w14:paraId="5BD628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Start dev server with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--watch</w:t>
            </w:r>
            <w:r>
              <w:rPr>
                <w:b w:val="0"/>
                <w:i w:val="0"/>
                <w:sz w:val="20"/>
                <w:u w:val="none"/>
              </w:rPr>
              <w:t xml:space="preserve"> (auto-restart)</w:t>
            </w:r>
          </w:p>
        </w:tc>
      </w:tr>
      <w:tr w14:paraId="7F25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1BFF1975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npm start</w:t>
            </w:r>
          </w:p>
        </w:tc>
        <w:tc>
          <w:tcPr>
            <w:tcW w:w="4320" w:type="dxa"/>
            <w:shd w:val="clear" w:color="auto" w:fill="DEEAF1"/>
          </w:tcPr>
          <w:p w14:paraId="185AA41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Start server for production</w:t>
            </w:r>
          </w:p>
        </w:tc>
      </w:tr>
      <w:tr w14:paraId="493F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86DD88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npm run migrate</w:t>
            </w:r>
          </w:p>
        </w:tc>
        <w:tc>
          <w:tcPr>
            <w:tcW w:w="4320" w:type="dxa"/>
          </w:tcPr>
          <w:p w14:paraId="1330FC6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Create/update all 12 database tables</w:t>
            </w:r>
          </w:p>
        </w:tc>
      </w:tr>
      <w:tr w14:paraId="1F00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1185EE0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npm run seed</w:t>
            </w:r>
          </w:p>
        </w:tc>
        <w:tc>
          <w:tcPr>
            <w:tcW w:w="4320" w:type="dxa"/>
            <w:shd w:val="clear" w:color="auto" w:fill="DEEAF1"/>
          </w:tcPr>
          <w:p w14:paraId="57D6BC8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Load test data into database</w:t>
            </w:r>
          </w:p>
        </w:tc>
      </w:tr>
    </w:tbl>
    <w:p w14:paraId="1B2EDBD7"/>
    <w:p w14:paraId="18A66A7C">
      <w:pPr>
        <w:pBdr>
          <w:bottom w:val="single" w:color="AAAAAA" w:sz="6" w:space="1"/>
        </w:pBdr>
      </w:pPr>
    </w:p>
    <w:p w14:paraId="0CCCB59E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163ADE53">
      <w:pPr>
        <w:pStyle w:val="3"/>
      </w:pPr>
      <w:r>
        <w:rPr>
          <w:b/>
          <w:i w:val="0"/>
          <w:color w:val="2E74B5"/>
          <w:sz w:val="36"/>
          <w:u w:val="none"/>
        </w:rPr>
        <w:t>Task: INF-02 — Database Connection</w:t>
      </w:r>
    </w:p>
    <w:p w14:paraId="7D8F79F5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PostgreSQL connection pool with health check.</w:t>
      </w:r>
    </w:p>
    <w:p w14:paraId="286DE5FA">
      <w:pPr>
        <w:spacing w:after="120"/>
      </w:pPr>
      <w:r>
        <w:rPr>
          <w:b/>
          <w:i w:val="0"/>
          <w:u w:val="none"/>
        </w:rPr>
        <w:t>API endpoint: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GET /api/health</w:t>
      </w:r>
    </w:p>
    <w:p w14:paraId="14CBE245">
      <w:pPr>
        <w:spacing w:after="120"/>
      </w:pPr>
      <w:r>
        <w:rPr>
          <w:b/>
          <w:i w:val="0"/>
          <w:u w:val="none"/>
        </w:rPr>
        <w:t>File created:</w:t>
      </w:r>
    </w:p>
    <w:p w14:paraId="72431631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backend/src/config/database.js</w:t>
      </w:r>
      <w:r>
        <w:rPr>
          <w:b w:val="0"/>
          <w:i w:val="0"/>
          <w:u w:val="none"/>
        </w:rPr>
        <w:t xml:space="preserve"> — pg Pool with max 20 connections, 5s timeout, error logging,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checkConnection()</w:t>
      </w:r>
      <w:r>
        <w:rPr>
          <w:b w:val="0"/>
          <w:i w:val="0"/>
          <w:u w:val="none"/>
        </w:rPr>
        <w:t xml:space="preserve"> function</w:t>
      </w:r>
    </w:p>
    <w:p w14:paraId="7C06BAE9">
      <w:pPr>
        <w:pBdr>
          <w:bottom w:val="single" w:color="AAAAAA" w:sz="6" w:space="1"/>
        </w:pBdr>
      </w:pPr>
    </w:p>
    <w:p w14:paraId="5E61898D">
      <w:pPr>
        <w:pStyle w:val="3"/>
      </w:pPr>
      <w:r>
        <w:rPr>
          <w:b/>
          <w:i w:val="0"/>
          <w:color w:val="2E74B5"/>
          <w:sz w:val="36"/>
          <w:u w:val="none"/>
        </w:rPr>
        <w:t>Task: INF-03 — Database Migrations (12 Tables)</w:t>
      </w:r>
    </w:p>
    <w:p w14:paraId="14B18872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Create all 12 database tables with proper constraints, foreign keys, and indexes.</w:t>
      </w:r>
    </w:p>
    <w:p w14:paraId="3698171F">
      <w:pPr>
        <w:spacing w:after="120"/>
      </w:pPr>
      <w:r>
        <w:rPr>
          <w:b/>
          <w:i w:val="0"/>
          <w:u w:val="none"/>
        </w:rPr>
        <w:t>Files created — `backend/migrations/`: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4217"/>
        <w:gridCol w:w="1768"/>
        <w:gridCol w:w="2554"/>
      </w:tblGrid>
      <w:tr w14:paraId="3F41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627475B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  <w:shd w:val="clear" w:color="auto" w:fill="1F497D"/>
          </w:tcPr>
          <w:p w14:paraId="71E4E5A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2160" w:type="dxa"/>
            <w:shd w:val="clear" w:color="auto" w:fill="1F497D"/>
          </w:tcPr>
          <w:p w14:paraId="55A6ADD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2160" w:type="dxa"/>
            <w:shd w:val="clear" w:color="auto" w:fill="1F497D"/>
          </w:tcPr>
          <w:p w14:paraId="0814401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Key Features</w:t>
            </w:r>
          </w:p>
        </w:tc>
      </w:tr>
      <w:tr w14:paraId="0894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442D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001</w:t>
            </w:r>
          </w:p>
        </w:tc>
        <w:tc>
          <w:tcPr>
            <w:tcW w:w="2160" w:type="dxa"/>
          </w:tcPr>
          <w:p w14:paraId="0CB5D5C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001_create_roles.sql</w:t>
            </w:r>
          </w:p>
        </w:tc>
        <w:tc>
          <w:tcPr>
            <w:tcW w:w="2160" w:type="dxa"/>
          </w:tcPr>
          <w:p w14:paraId="3B402E8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roles</w:t>
            </w:r>
          </w:p>
        </w:tc>
        <w:tc>
          <w:tcPr>
            <w:tcW w:w="2160" w:type="dxa"/>
          </w:tcPr>
          <w:p w14:paraId="6ADDC6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/ organizer / admin</w:t>
            </w:r>
          </w:p>
        </w:tc>
      </w:tr>
      <w:tr w14:paraId="5CC1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5165EC2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002</w:t>
            </w:r>
          </w:p>
        </w:tc>
        <w:tc>
          <w:tcPr>
            <w:tcW w:w="2160" w:type="dxa"/>
            <w:shd w:val="clear" w:color="auto" w:fill="DEEAF1"/>
          </w:tcPr>
          <w:p w14:paraId="6E8D52E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002_create_users.sql</w:t>
            </w:r>
          </w:p>
        </w:tc>
        <w:tc>
          <w:tcPr>
            <w:tcW w:w="2160" w:type="dxa"/>
            <w:shd w:val="clear" w:color="auto" w:fill="DEEAF1"/>
          </w:tcPr>
          <w:p w14:paraId="06098D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users</w:t>
            </w:r>
          </w:p>
        </w:tc>
        <w:tc>
          <w:tcPr>
            <w:tcW w:w="2160" w:type="dxa"/>
            <w:shd w:val="clear" w:color="auto" w:fill="DEEAF1"/>
          </w:tcPr>
          <w:p w14:paraId="002483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points, volunteer</w:t>
            </w:r>
            <w:r>
              <w:rPr>
                <w:b w:val="0"/>
                <w:i/>
                <w:sz w:val="20"/>
                <w:u w:val="none"/>
              </w:rPr>
              <w:t>qr</w:t>
            </w:r>
            <w:r>
              <w:rPr>
                <w:b w:val="0"/>
                <w:i w:val="0"/>
                <w:sz w:val="20"/>
                <w:u w:val="none"/>
              </w:rPr>
              <w:t>code (UUID), refresh_token, role FK</w:t>
            </w:r>
          </w:p>
        </w:tc>
      </w:tr>
      <w:tr w14:paraId="593E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B7A4F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003</w:t>
            </w:r>
          </w:p>
        </w:tc>
        <w:tc>
          <w:tcPr>
            <w:tcW w:w="2160" w:type="dxa"/>
          </w:tcPr>
          <w:p w14:paraId="1E8E0A4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003_create_organizations.sql</w:t>
            </w:r>
          </w:p>
        </w:tc>
        <w:tc>
          <w:tcPr>
            <w:tcW w:w="2160" w:type="dxa"/>
          </w:tcPr>
          <w:p w14:paraId="2BCC20E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organizations</w:t>
            </w:r>
          </w:p>
        </w:tc>
        <w:tc>
          <w:tcPr>
            <w:tcW w:w="2160" w:type="dxa"/>
          </w:tcPr>
          <w:p w14:paraId="72167A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approval workflow (pending/approved/rejected)</w:t>
            </w:r>
          </w:p>
        </w:tc>
      </w:tr>
      <w:tr w14:paraId="47E2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A876D1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004</w:t>
            </w:r>
          </w:p>
        </w:tc>
        <w:tc>
          <w:tcPr>
            <w:tcW w:w="2160" w:type="dxa"/>
            <w:shd w:val="clear" w:color="auto" w:fill="DEEAF1"/>
          </w:tcPr>
          <w:p w14:paraId="219629F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004_create_events.sql</w:t>
            </w:r>
          </w:p>
        </w:tc>
        <w:tc>
          <w:tcPr>
            <w:tcW w:w="2160" w:type="dxa"/>
            <w:shd w:val="clear" w:color="auto" w:fill="DEEAF1"/>
          </w:tcPr>
          <w:p w14:paraId="3ACCAEB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events</w:t>
            </w:r>
          </w:p>
        </w:tc>
        <w:tc>
          <w:tcPr>
            <w:tcW w:w="2160" w:type="dxa"/>
            <w:shd w:val="clear" w:color="auto" w:fill="DEEAF1"/>
          </w:tcPr>
          <w:p w14:paraId="21ECEBA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FK, points_value, capacity, status, category</w:t>
            </w:r>
          </w:p>
        </w:tc>
      </w:tr>
      <w:tr w14:paraId="12F4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AF9FE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005</w:t>
            </w:r>
          </w:p>
        </w:tc>
        <w:tc>
          <w:tcPr>
            <w:tcW w:w="2160" w:type="dxa"/>
          </w:tcPr>
          <w:p w14:paraId="7D9FFB25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005_create_event_registrations.sql</w:t>
            </w:r>
          </w:p>
        </w:tc>
        <w:tc>
          <w:tcPr>
            <w:tcW w:w="2160" w:type="dxa"/>
          </w:tcPr>
          <w:p w14:paraId="0938224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event_registrations</w:t>
            </w:r>
          </w:p>
        </w:tc>
        <w:tc>
          <w:tcPr>
            <w:tcW w:w="2160" w:type="dxa"/>
          </w:tcPr>
          <w:p w14:paraId="507A63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UNIQUE(user</w:t>
            </w:r>
            <w:r>
              <w:rPr>
                <w:b w:val="0"/>
                <w:i/>
                <w:sz w:val="20"/>
                <w:u w:val="none"/>
              </w:rPr>
              <w:t>id, event</w:t>
            </w:r>
            <w:r>
              <w:rPr>
                <w:b w:val="0"/>
                <w:i w:val="0"/>
                <w:sz w:val="20"/>
                <w:u w:val="none"/>
              </w:rPr>
              <w:t>id)</w:t>
            </w:r>
          </w:p>
        </w:tc>
      </w:tr>
      <w:tr w14:paraId="177D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CD4A8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006</w:t>
            </w:r>
          </w:p>
        </w:tc>
        <w:tc>
          <w:tcPr>
            <w:tcW w:w="2160" w:type="dxa"/>
            <w:shd w:val="clear" w:color="auto" w:fill="DEEAF1"/>
          </w:tcPr>
          <w:p w14:paraId="5B2E1AE9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006_create_attendance_logs.sql</w:t>
            </w:r>
          </w:p>
        </w:tc>
        <w:tc>
          <w:tcPr>
            <w:tcW w:w="2160" w:type="dxa"/>
            <w:shd w:val="clear" w:color="auto" w:fill="DEEAF1"/>
          </w:tcPr>
          <w:p w14:paraId="0E6C2D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attendance_logs</w:t>
            </w:r>
          </w:p>
        </w:tc>
        <w:tc>
          <w:tcPr>
            <w:tcW w:w="2160" w:type="dxa"/>
            <w:shd w:val="clear" w:color="auto" w:fill="DEEAF1"/>
          </w:tcPr>
          <w:p w14:paraId="7E3CED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scan</w:t>
            </w:r>
            <w:r>
              <w:rPr>
                <w:b w:val="0"/>
                <w:i/>
                <w:sz w:val="20"/>
                <w:u w:val="none"/>
              </w:rPr>
              <w:t>type CHECK (check</w:t>
            </w:r>
            <w:r>
              <w:rPr>
                <w:b w:val="0"/>
                <w:i w:val="0"/>
                <w:sz w:val="20"/>
                <w:u w:val="none"/>
              </w:rPr>
              <w:t>in / points_award), UNIQUE(user, event, type)</w:t>
            </w:r>
          </w:p>
        </w:tc>
      </w:tr>
      <w:tr w14:paraId="4F21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756A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007</w:t>
            </w:r>
          </w:p>
        </w:tc>
        <w:tc>
          <w:tcPr>
            <w:tcW w:w="2160" w:type="dxa"/>
          </w:tcPr>
          <w:p w14:paraId="6F48097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007_create_event_feedback.sql</w:t>
            </w:r>
          </w:p>
        </w:tc>
        <w:tc>
          <w:tcPr>
            <w:tcW w:w="2160" w:type="dxa"/>
          </w:tcPr>
          <w:p w14:paraId="374A60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event_feedback</w:t>
            </w:r>
          </w:p>
        </w:tc>
        <w:tc>
          <w:tcPr>
            <w:tcW w:w="2160" w:type="dxa"/>
          </w:tcPr>
          <w:p w14:paraId="17FBF4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rating 1-5, comment</w:t>
            </w:r>
          </w:p>
        </w:tc>
      </w:tr>
      <w:tr w14:paraId="6AC99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98443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008</w:t>
            </w:r>
          </w:p>
        </w:tc>
        <w:tc>
          <w:tcPr>
            <w:tcW w:w="2160" w:type="dxa"/>
            <w:shd w:val="clear" w:color="auto" w:fill="DEEAF1"/>
          </w:tcPr>
          <w:p w14:paraId="26F11C96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008_create_event_qna.sql</w:t>
            </w:r>
          </w:p>
        </w:tc>
        <w:tc>
          <w:tcPr>
            <w:tcW w:w="2160" w:type="dxa"/>
            <w:shd w:val="clear" w:color="auto" w:fill="DEEAF1"/>
          </w:tcPr>
          <w:p w14:paraId="7B9973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event_qna</w:t>
            </w:r>
          </w:p>
        </w:tc>
        <w:tc>
          <w:tcPr>
            <w:tcW w:w="2160" w:type="dxa"/>
            <w:shd w:val="clear" w:color="auto" w:fill="DEEAF1"/>
          </w:tcPr>
          <w:p w14:paraId="323E10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question/answer by different users</w:t>
            </w:r>
          </w:p>
        </w:tc>
      </w:tr>
      <w:tr w14:paraId="7A3E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A13F1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009</w:t>
            </w:r>
          </w:p>
        </w:tc>
        <w:tc>
          <w:tcPr>
            <w:tcW w:w="2160" w:type="dxa"/>
          </w:tcPr>
          <w:p w14:paraId="202A552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009_create_favorites.sql</w:t>
            </w:r>
          </w:p>
        </w:tc>
        <w:tc>
          <w:tcPr>
            <w:tcW w:w="2160" w:type="dxa"/>
          </w:tcPr>
          <w:p w14:paraId="03E96F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favorites</w:t>
            </w:r>
          </w:p>
        </w:tc>
        <w:tc>
          <w:tcPr>
            <w:tcW w:w="2160" w:type="dxa"/>
          </w:tcPr>
          <w:p w14:paraId="4AA9B3E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UNIQUE(user, item</w:t>
            </w:r>
            <w:r>
              <w:rPr>
                <w:b w:val="0"/>
                <w:i/>
                <w:sz w:val="20"/>
                <w:u w:val="none"/>
              </w:rPr>
              <w:t>type, item</w:t>
            </w:r>
            <w:r>
              <w:rPr>
                <w:b w:val="0"/>
                <w:i w:val="0"/>
                <w:sz w:val="20"/>
                <w:u w:val="none"/>
              </w:rPr>
              <w:t>id)</w:t>
            </w:r>
          </w:p>
        </w:tc>
      </w:tr>
      <w:tr w14:paraId="5AC1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5E736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010</w:t>
            </w:r>
          </w:p>
        </w:tc>
        <w:tc>
          <w:tcPr>
            <w:tcW w:w="2160" w:type="dxa"/>
            <w:shd w:val="clear" w:color="auto" w:fill="DEEAF1"/>
          </w:tcPr>
          <w:p w14:paraId="23B5A51A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010_create_coupons.sql</w:t>
            </w:r>
          </w:p>
        </w:tc>
        <w:tc>
          <w:tcPr>
            <w:tcW w:w="2160" w:type="dxa"/>
            <w:shd w:val="clear" w:color="auto" w:fill="DEEAF1"/>
          </w:tcPr>
          <w:p w14:paraId="7FAD01B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coupons</w:t>
            </w:r>
          </w:p>
        </w:tc>
        <w:tc>
          <w:tcPr>
            <w:tcW w:w="2160" w:type="dxa"/>
            <w:shd w:val="clear" w:color="auto" w:fill="DEEAF1"/>
          </w:tcPr>
          <w:p w14:paraId="3EDD8C4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</w:t>
            </w:r>
            <w:r>
              <w:rPr>
                <w:b w:val="0"/>
                <w:i/>
                <w:sz w:val="20"/>
                <w:u w:val="none"/>
              </w:rPr>
              <w:t>required, quantity, expiry, created</w:t>
            </w:r>
            <w:r>
              <w:rPr>
                <w:b w:val="0"/>
                <w:i w:val="0"/>
                <w:sz w:val="20"/>
                <w:u w:val="none"/>
              </w:rPr>
              <w:t>by FK</w:t>
            </w:r>
          </w:p>
        </w:tc>
      </w:tr>
      <w:tr w14:paraId="4CBB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C5161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011</w:t>
            </w:r>
          </w:p>
        </w:tc>
        <w:tc>
          <w:tcPr>
            <w:tcW w:w="2160" w:type="dxa"/>
          </w:tcPr>
          <w:p w14:paraId="200C569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011_create_user_coupons.sql</w:t>
            </w:r>
          </w:p>
        </w:tc>
        <w:tc>
          <w:tcPr>
            <w:tcW w:w="2160" w:type="dxa"/>
          </w:tcPr>
          <w:p w14:paraId="70301F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user_coupons</w:t>
            </w:r>
          </w:p>
        </w:tc>
        <w:tc>
          <w:tcPr>
            <w:tcW w:w="2160" w:type="dxa"/>
          </w:tcPr>
          <w:p w14:paraId="2F0D245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6-digit PIN per redemption, UNIQUE, expiry_date</w:t>
            </w:r>
          </w:p>
        </w:tc>
      </w:tr>
      <w:tr w14:paraId="592E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FF7EE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012</w:t>
            </w:r>
          </w:p>
        </w:tc>
        <w:tc>
          <w:tcPr>
            <w:tcW w:w="2160" w:type="dxa"/>
            <w:shd w:val="clear" w:color="auto" w:fill="DEEAF1"/>
          </w:tcPr>
          <w:p w14:paraId="63084BD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012_create_redemption_logs.sql</w:t>
            </w:r>
          </w:p>
        </w:tc>
        <w:tc>
          <w:tcPr>
            <w:tcW w:w="2160" w:type="dxa"/>
            <w:shd w:val="clear" w:color="auto" w:fill="DEEAF1"/>
          </w:tcPr>
          <w:p w14:paraId="74A8C0A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redemption_logs</w:t>
            </w:r>
          </w:p>
        </w:tc>
        <w:tc>
          <w:tcPr>
            <w:tcW w:w="2160" w:type="dxa"/>
            <w:shd w:val="clear" w:color="auto" w:fill="DEEAF1"/>
          </w:tcPr>
          <w:p w14:paraId="5E4CEDD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Immutable audit trail: points</w:t>
            </w:r>
            <w:r>
              <w:rPr>
                <w:b w:val="0"/>
                <w:i/>
                <w:sz w:val="20"/>
                <w:u w:val="none"/>
              </w:rPr>
              <w:t>spent, action, action</w:t>
            </w:r>
            <w:r>
              <w:rPr>
                <w:b w:val="0"/>
                <w:i w:val="0"/>
                <w:sz w:val="20"/>
                <w:u w:val="none"/>
              </w:rPr>
              <w:t>by, ip_address</w:t>
            </w:r>
          </w:p>
        </w:tc>
      </w:tr>
    </w:tbl>
    <w:p w14:paraId="0E78CDC7"/>
    <w:p w14:paraId="724F2B80">
      <w:pPr>
        <w:spacing w:after="120"/>
      </w:pPr>
      <w:r>
        <w:rPr>
          <w:b/>
          <w:i w:val="0"/>
          <w:u w:val="none"/>
        </w:rPr>
        <w:t>Migration runner: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backend/src/utils/migrationRunner.js</w:t>
      </w:r>
      <w:r>
        <w:rPr>
          <w:b w:val="0"/>
          <w:i w:val="0"/>
          <w:u w:val="none"/>
        </w:rPr>
        <w:t xml:space="preserve"> — reads and executes all .sql files in numeric order, safe to run multiple times (IF NOT EXISTS).</w:t>
      </w:r>
    </w:p>
    <w:p w14:paraId="1261BD59">
      <w:pPr>
        <w:spacing w:after="120"/>
      </w:pPr>
      <w:r>
        <w:rPr>
          <w:b/>
          <w:i w:val="0"/>
          <w:u w:val="none"/>
        </w:rPr>
        <w:t>Output:</w:t>
      </w:r>
    </w:p>
    <w:p w14:paraId="76F37268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Found 12 migration(s)</w:t>
      </w:r>
    </w:p>
    <w:p w14:paraId="3CB94C0B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▶ Running: 001_create_roles.sql    → ✓ Completed</w:t>
      </w:r>
    </w:p>
    <w:p w14:paraId="283BE86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▶ Running: 002_create_users.sql    → ✓ Completed</w:t>
      </w:r>
    </w:p>
    <w:p w14:paraId="3E59F6A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... (all 12 passed)</w:t>
      </w:r>
    </w:p>
    <w:p w14:paraId="1EEEC53B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All migrations completed successfully.</w:t>
      </w:r>
    </w:p>
    <w:p w14:paraId="1FB9BB8A">
      <w:pPr>
        <w:pBdr>
          <w:bottom w:val="single" w:color="AAAAAA" w:sz="6" w:space="1"/>
        </w:pBdr>
      </w:pPr>
    </w:p>
    <w:p w14:paraId="0281199F">
      <w:pPr>
        <w:pStyle w:val="3"/>
      </w:pPr>
      <w:r>
        <w:rPr>
          <w:b/>
          <w:i w:val="0"/>
          <w:color w:val="2E74B5"/>
          <w:sz w:val="36"/>
          <w:u w:val="none"/>
        </w:rPr>
        <w:t>Task: INF-04 — Seed Data Script</w:t>
      </w:r>
    </w:p>
    <w:p w14:paraId="6F89FBEF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Populate database with initial reference data for testing and demo.</w:t>
      </w:r>
    </w:p>
    <w:p w14:paraId="3ED2650B">
      <w:pPr>
        <w:spacing w:after="120"/>
      </w:pPr>
      <w:r>
        <w:rPr>
          <w:b/>
          <w:i w:val="0"/>
          <w:u w:val="none"/>
        </w:rPr>
        <w:t>File created: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backend/src/utils/seed.js</w:t>
      </w:r>
    </w:p>
    <w:p w14:paraId="067B1886">
      <w:pPr>
        <w:spacing w:after="120"/>
      </w:pPr>
      <w:r>
        <w:rPr>
          <w:b/>
          <w:i w:val="0"/>
          <w:u w:val="none"/>
        </w:rPr>
        <w:t>Data loaded: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4B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6C954DD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880" w:type="dxa"/>
            <w:shd w:val="clear" w:color="auto" w:fill="1F497D"/>
          </w:tcPr>
          <w:p w14:paraId="767E4EF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Items</w:t>
            </w:r>
          </w:p>
        </w:tc>
        <w:tc>
          <w:tcPr>
            <w:tcW w:w="2880" w:type="dxa"/>
            <w:shd w:val="clear" w:color="auto" w:fill="1F497D"/>
          </w:tcPr>
          <w:p w14:paraId="7233ED6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5FF8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76239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Roles</w:t>
            </w:r>
          </w:p>
        </w:tc>
        <w:tc>
          <w:tcPr>
            <w:tcW w:w="2880" w:type="dxa"/>
          </w:tcPr>
          <w:p w14:paraId="00244C2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2880" w:type="dxa"/>
          </w:tcPr>
          <w:p w14:paraId="3AE639C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volunteer, organizer, admin</w:t>
            </w:r>
          </w:p>
        </w:tc>
      </w:tr>
      <w:tr w14:paraId="09A1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65A796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 users</w:t>
            </w:r>
          </w:p>
        </w:tc>
        <w:tc>
          <w:tcPr>
            <w:tcW w:w="2880" w:type="dxa"/>
            <w:shd w:val="clear" w:color="auto" w:fill="DEEAF1"/>
          </w:tcPr>
          <w:p w14:paraId="340F267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2880" w:type="dxa"/>
            <w:shd w:val="clear" w:color="auto" w:fill="DEEAF1"/>
          </w:tcPr>
          <w:p w14:paraId="50E947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Alice Volunteer (500pts), Bob Organizer, Carol Admin — all password: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password123</w:t>
            </w:r>
          </w:p>
        </w:tc>
      </w:tr>
      <w:tr w14:paraId="40A9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8C5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</w:t>
            </w:r>
          </w:p>
        </w:tc>
        <w:tc>
          <w:tcPr>
            <w:tcW w:w="2880" w:type="dxa"/>
          </w:tcPr>
          <w:p w14:paraId="7C899BA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w="2880" w:type="dxa"/>
          </w:tcPr>
          <w:p w14:paraId="404B19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Green Earth Society (approved)</w:t>
            </w:r>
          </w:p>
        </w:tc>
      </w:tr>
      <w:tr w14:paraId="2130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6E7F1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Events</w:t>
            </w:r>
          </w:p>
        </w:tc>
        <w:tc>
          <w:tcPr>
            <w:tcW w:w="2880" w:type="dxa"/>
            <w:shd w:val="clear" w:color="auto" w:fill="DEEAF1"/>
          </w:tcPr>
          <w:p w14:paraId="405060F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2880" w:type="dxa"/>
            <w:shd w:val="clear" w:color="auto" w:fill="DEEAF1"/>
          </w:tcPr>
          <w:p w14:paraId="202973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Beach Cleanup (20pts), Elderly Walk (15pts), Food Distribution (25pts)</w:t>
            </w:r>
          </w:p>
        </w:tc>
      </w:tr>
      <w:tr w14:paraId="68BB2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75DB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Coupons</w:t>
            </w:r>
          </w:p>
        </w:tc>
        <w:tc>
          <w:tcPr>
            <w:tcW w:w="2880" w:type="dxa"/>
          </w:tcPr>
          <w:p w14:paraId="5F9EC62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2880" w:type="dxa"/>
          </w:tcPr>
          <w:p w14:paraId="437977C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$5 FairPrice (100pts), Kopitiam Coffee Set (50pts), $10 GrabFood (200pts)</w:t>
            </w:r>
          </w:p>
        </w:tc>
      </w:tr>
    </w:tbl>
    <w:p w14:paraId="7CD6E52D"/>
    <w:p w14:paraId="3F23CD04">
      <w:pPr>
        <w:spacing w:after="120"/>
      </w:pPr>
      <w:r>
        <w:rPr>
          <w:b w:val="0"/>
          <w:i w:val="0"/>
          <w:u w:val="none"/>
        </w:rPr>
        <w:t>Each user also gets a unique UUID-based volunteer QR code for the QR scanning system.</w:t>
      </w:r>
    </w:p>
    <w:p w14:paraId="711BBFAD">
      <w:pPr>
        <w:spacing w:after="120"/>
      </w:pPr>
      <w:r>
        <w:rPr>
          <w:b/>
          <w:i w:val="0"/>
          <w:u w:val="none"/>
        </w:rPr>
        <w:t>Output:</w:t>
      </w:r>
    </w:p>
    <w:p w14:paraId="20852DCA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▶ Seeding roles...      ✓ Roles seeded</w:t>
      </w:r>
    </w:p>
    <w:p w14:paraId="26F7D07F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▶ Seeding test users... ✓ Test users seeded (password: password123)</w:t>
      </w:r>
    </w:p>
    <w:p w14:paraId="7DA8B3FA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▶ Seeding organization... ✓ Organization seeded</w:t>
      </w:r>
    </w:p>
    <w:p w14:paraId="39A374C3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▶ Seeding events...     ✓ Events seeded</w:t>
      </w:r>
    </w:p>
    <w:p w14:paraId="6890081C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▶ Seeding coupons...    ✓ Coupons seeded</w:t>
      </w:r>
    </w:p>
    <w:p w14:paraId="193C0FE8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Seed complete. Happy coding!</w:t>
      </w:r>
    </w:p>
    <w:p w14:paraId="19528685">
      <w:pPr>
        <w:pBdr>
          <w:bottom w:val="single" w:color="AAAAAA" w:sz="6" w:space="1"/>
        </w:pBdr>
      </w:pPr>
    </w:p>
    <w:p w14:paraId="78456C56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0350E415">
      <w:pPr>
        <w:pStyle w:val="3"/>
      </w:pPr>
      <w:r>
        <w:rPr>
          <w:b/>
          <w:i w:val="0"/>
          <w:color w:val="2E74B5"/>
          <w:sz w:val="36"/>
          <w:u w:val="none"/>
        </w:rPr>
        <w:t>Task: INF-05 — Git Branching Setup</w:t>
      </w:r>
    </w:p>
    <w:p w14:paraId="6A770A83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Establish branch structure for 4-person team workflow.</w:t>
      </w:r>
    </w:p>
    <w:p w14:paraId="36854B2C">
      <w:pPr>
        <w:spacing w:after="120"/>
      </w:pPr>
      <w:r>
        <w:rPr>
          <w:b/>
          <w:i w:val="0"/>
          <w:u w:val="none"/>
        </w:rPr>
        <w:t>Reference file: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GIT_BRANCHING_GUIDE.md</w:t>
      </w:r>
      <w:r>
        <w:rPr>
          <w:b w:val="0"/>
          <w:i w:val="0"/>
          <w:u w:val="none"/>
        </w:rPr>
        <w:t xml:space="preserve"> (existing — reviewed and confirmed)</w:t>
      </w:r>
    </w:p>
    <w:p w14:paraId="69FD90A8">
      <w:pPr>
        <w:spacing w:after="120"/>
      </w:pPr>
      <w:r>
        <w:rPr>
          <w:b/>
          <w:i w:val="0"/>
          <w:u w:val="none"/>
        </w:rPr>
        <w:t>Branch structure:</w:t>
      </w:r>
    </w:p>
    <w:p w14:paraId="7999DEF7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main          ← Clean backend code (source of truth)</w:t>
      </w:r>
    </w:p>
    <w:p w14:paraId="218E8819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xon           ← Xon's working branch + reference docs</w:t>
      </w:r>
    </w:p>
    <w:p w14:paraId="501C3C7E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nurain        ← Nurain's branch (merged from main)</w:t>
      </w:r>
    </w:p>
    <w:p w14:paraId="470A9EB8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vivian        ← Vivian's branch (merged from main)</w:t>
      </w:r>
    </w:p>
    <w:p w14:paraId="26329A4B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grace         ← Grace's branch (merged from main)</w:t>
      </w:r>
    </w:p>
    <w:p w14:paraId="394989E3">
      <w:pPr>
        <w:spacing w:after="120"/>
      </w:pPr>
      <w:r>
        <w:rPr>
          <w:b/>
          <w:i w:val="0"/>
          <w:u w:val="none"/>
        </w:rPr>
        <w:t>GitHub repositories updated:</w:t>
      </w:r>
    </w:p>
    <w:p w14:paraId="5755C1CF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main</w:t>
      </w:r>
      <w:r>
        <w:rPr>
          <w:b w:val="0"/>
          <w:i w:val="0"/>
          <w:u w:val="none"/>
        </w:rPr>
        <w:t xml:space="preserve"> branch: 28 backend files pushed</w:t>
      </w:r>
    </w:p>
    <w:p w14:paraId="05E96BC3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xon</w:t>
      </w:r>
      <w:r>
        <w:rPr>
          <w:b w:val="0"/>
          <w:i w:val="0"/>
          <w:u w:val="none"/>
        </w:rPr>
        <w:t xml:space="preserve"> branch: backend + reference documents pushed</w:t>
      </w:r>
    </w:p>
    <w:p w14:paraId="7B28B120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nurain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vivian</w:t>
      </w:r>
      <w:r>
        <w:rPr>
          <w:b w:val="0"/>
          <w:i w:val="0"/>
          <w:u w:val="none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grace</w:t>
      </w:r>
      <w:r>
        <w:rPr>
          <w:b w:val="0"/>
          <w:i w:val="0"/>
          <w:u w:val="none"/>
        </w:rPr>
        <w:t xml:space="preserve"> branches: backend merged from main</w:t>
      </w:r>
    </w:p>
    <w:p w14:paraId="68921BAD">
      <w:pPr>
        <w:pBdr>
          <w:bottom w:val="single" w:color="AAAAAA" w:sz="6" w:space="1"/>
        </w:pBdr>
      </w:pPr>
    </w:p>
    <w:p w14:paraId="0A7251A3">
      <w:pPr>
        <w:pStyle w:val="3"/>
      </w:pPr>
      <w:r>
        <w:rPr>
          <w:b/>
          <w:i w:val="0"/>
          <w:color w:val="2E74B5"/>
          <w:sz w:val="36"/>
          <w:u w:val="none"/>
        </w:rPr>
        <w:t>Task: INF-06 — API Error Handler Middleware</w:t>
      </w:r>
    </w:p>
    <w:p w14:paraId="56F5A48E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Global error handler for consistent JSON error responses across all APIs.</w:t>
      </w:r>
    </w:p>
    <w:p w14:paraId="7419BA08">
      <w:pPr>
        <w:spacing w:after="120"/>
      </w:pPr>
      <w:r>
        <w:rPr>
          <w:b/>
          <w:i w:val="0"/>
          <w:u w:val="none"/>
        </w:rPr>
        <w:t>Files created:</w:t>
      </w:r>
    </w:p>
    <w:p w14:paraId="156B9D66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backend/src/middleware/errorHandler.middleware.js</w:t>
      </w:r>
      <w:r>
        <w:rPr>
          <w:b w:val="0"/>
          <w:i w:val="0"/>
          <w:u w:val="none"/>
        </w:rPr>
        <w:t xml:space="preserve"> — Catches all errors, returns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{ error: true, message }</w:t>
      </w:r>
      <w:r>
        <w:rPr>
          <w:b w:val="0"/>
          <w:i w:val="0"/>
          <w:u w:val="none"/>
        </w:rPr>
        <w:t xml:space="preserve"> with appropriate status code, hides internal details in production</w:t>
      </w:r>
    </w:p>
    <w:p w14:paraId="3CFD3E96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createError()</w:t>
      </w:r>
      <w:r>
        <w:rPr>
          <w:b w:val="0"/>
          <w:i w:val="0"/>
          <w:u w:val="none"/>
        </w:rPr>
        <w:t xml:space="preserve"> factory —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throw createError(400, "message")</w:t>
      </w:r>
      <w:r>
        <w:rPr>
          <w:b w:val="0"/>
          <w:i w:val="0"/>
          <w:u w:val="none"/>
        </w:rPr>
        <w:t xml:space="preserve"> for operational errors in services</w:t>
      </w:r>
    </w:p>
    <w:p w14:paraId="0840290B">
      <w:pPr>
        <w:spacing w:after="120"/>
      </w:pPr>
      <w:r>
        <w:rPr>
          <w:b/>
          <w:i w:val="0"/>
          <w:u w:val="none"/>
        </w:rPr>
        <w:t>Error format (all endpoints):</w:t>
      </w:r>
    </w:p>
    <w:p w14:paraId="12D0FB7A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{</w:t>
      </w:r>
    </w:p>
    <w:p w14:paraId="49248802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"error": true,</w:t>
      </w:r>
    </w:p>
    <w:p w14:paraId="6BE388C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 xml:space="preserve">  "message": "Human-readable error description"</w:t>
      </w:r>
    </w:p>
    <w:p w14:paraId="713B2E32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}</w:t>
      </w:r>
    </w:p>
    <w:p w14:paraId="7A9A2AF3">
      <w:pPr>
        <w:spacing w:after="120"/>
      </w:pPr>
      <w:r>
        <w:rPr>
          <w:b/>
          <w:i w:val="0"/>
          <w:u w:val="none"/>
        </w:rPr>
        <w:t>HTTP status codes used: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3E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187BCE7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w="4320" w:type="dxa"/>
            <w:shd w:val="clear" w:color="auto" w:fill="1F497D"/>
          </w:tcPr>
          <w:p w14:paraId="680D391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14:paraId="0079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58C90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400</w:t>
            </w:r>
          </w:p>
        </w:tc>
        <w:tc>
          <w:tcPr>
            <w:tcW w:w="4320" w:type="dxa"/>
          </w:tcPr>
          <w:p w14:paraId="11C6AFE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Validation failure</w:t>
            </w:r>
          </w:p>
        </w:tc>
      </w:tr>
      <w:tr w14:paraId="11AC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4630909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401</w:t>
            </w:r>
          </w:p>
        </w:tc>
        <w:tc>
          <w:tcPr>
            <w:tcW w:w="4320" w:type="dxa"/>
            <w:shd w:val="clear" w:color="auto" w:fill="DEEAF1"/>
          </w:tcPr>
          <w:p w14:paraId="3143C1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Unauthenticated (no token / invalid token)</w:t>
            </w:r>
          </w:p>
        </w:tc>
      </w:tr>
      <w:tr w14:paraId="3F76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23DD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403</w:t>
            </w:r>
          </w:p>
        </w:tc>
        <w:tc>
          <w:tcPr>
            <w:tcW w:w="4320" w:type="dxa"/>
          </w:tcPr>
          <w:p w14:paraId="14500B4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Forbidden (wrong role)</w:t>
            </w:r>
          </w:p>
        </w:tc>
      </w:tr>
      <w:tr w14:paraId="73D5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04B92A8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404</w:t>
            </w:r>
          </w:p>
        </w:tc>
        <w:tc>
          <w:tcPr>
            <w:tcW w:w="4320" w:type="dxa"/>
            <w:shd w:val="clear" w:color="auto" w:fill="DEEAF1"/>
          </w:tcPr>
          <w:p w14:paraId="68A6526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Resource not found</w:t>
            </w:r>
          </w:p>
        </w:tc>
      </w:tr>
      <w:tr w14:paraId="7FE9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8246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409</w:t>
            </w:r>
          </w:p>
        </w:tc>
        <w:tc>
          <w:tcPr>
            <w:tcW w:w="4320" w:type="dxa"/>
          </w:tcPr>
          <w:p w14:paraId="6BC2BB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Conflict (duplicate email, etc.)</w:t>
            </w:r>
          </w:p>
        </w:tc>
      </w:tr>
      <w:tr w14:paraId="173E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087D306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429</w:t>
            </w:r>
          </w:p>
        </w:tc>
        <w:tc>
          <w:tcPr>
            <w:tcW w:w="4320" w:type="dxa"/>
            <w:shd w:val="clear" w:color="auto" w:fill="DEEAF1"/>
          </w:tcPr>
          <w:p w14:paraId="5618E5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Rate limited</w:t>
            </w:r>
          </w:p>
        </w:tc>
      </w:tr>
      <w:tr w14:paraId="17F2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AB18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500</w:t>
            </w:r>
          </w:p>
        </w:tc>
        <w:tc>
          <w:tcPr>
            <w:tcW w:w="4320" w:type="dxa"/>
          </w:tcPr>
          <w:p w14:paraId="5943DE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Internal server error</w:t>
            </w:r>
          </w:p>
        </w:tc>
      </w:tr>
    </w:tbl>
    <w:p w14:paraId="75233DA4"/>
    <w:p w14:paraId="7F92B592">
      <w:pPr>
        <w:pBdr>
          <w:bottom w:val="single" w:color="AAAAAA" w:sz="6" w:space="1"/>
        </w:pBdr>
      </w:pPr>
    </w:p>
    <w:p w14:paraId="68F4FA83">
      <w:pPr>
        <w:pStyle w:val="3"/>
      </w:pPr>
      <w:r>
        <w:rPr>
          <w:b/>
          <w:i w:val="0"/>
          <w:color w:val="2E74B5"/>
          <w:sz w:val="36"/>
          <w:u w:val="none"/>
        </w:rPr>
        <w:t>Task: AUTH-01 through AUTH-06 — Auth Module</w:t>
      </w:r>
    </w:p>
    <w:p w14:paraId="1474E791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Complete authentication system with registration, login, JWT, role-based access, token refresh, and profile retrieval.</w:t>
      </w:r>
    </w:p>
    <w:p w14:paraId="214EB72E">
      <w:pPr>
        <w:pStyle w:val="4"/>
      </w:pPr>
      <w:r>
        <w:rPr>
          <w:b/>
          <w:i w:val="0"/>
          <w:color w:val="2E74B5"/>
          <w:sz w:val="30"/>
          <w:u w:val="none"/>
        </w:rPr>
        <w:t>Files Created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4297"/>
        <w:gridCol w:w="2649"/>
      </w:tblGrid>
      <w:tr w14:paraId="55376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70C84F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880" w:type="dxa"/>
            <w:shd w:val="clear" w:color="auto" w:fill="1F497D"/>
          </w:tcPr>
          <w:p w14:paraId="5B95208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2880" w:type="dxa"/>
            <w:shd w:val="clear" w:color="auto" w:fill="1F497D"/>
          </w:tcPr>
          <w:p w14:paraId="22C18BC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14:paraId="01A9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5E5E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Utility</w:t>
            </w:r>
          </w:p>
        </w:tc>
        <w:tc>
          <w:tcPr>
            <w:tcW w:w="2880" w:type="dxa"/>
          </w:tcPr>
          <w:p w14:paraId="594D3DD6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src/utils/jwt.js</w:t>
            </w:r>
          </w:p>
        </w:tc>
        <w:tc>
          <w:tcPr>
            <w:tcW w:w="2880" w:type="dxa"/>
          </w:tcPr>
          <w:p w14:paraId="55FA71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Token generation &amp; verification (access 15min, refresh 7d)</w:t>
            </w:r>
          </w:p>
        </w:tc>
      </w:tr>
      <w:tr w14:paraId="053A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1FDD43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2880" w:type="dxa"/>
            <w:shd w:val="clear" w:color="auto" w:fill="DEEAF1"/>
          </w:tcPr>
          <w:p w14:paraId="7838299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src/middleware/auth.middleware.js</w:t>
            </w:r>
          </w:p>
        </w:tc>
        <w:tc>
          <w:tcPr>
            <w:tcW w:w="2880" w:type="dxa"/>
            <w:shd w:val="clear" w:color="auto" w:fill="DEEAF1"/>
          </w:tcPr>
          <w:p w14:paraId="084B93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JWT verification → attaches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req.user</w:t>
            </w:r>
          </w:p>
        </w:tc>
      </w:tr>
      <w:tr w14:paraId="54553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416EC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2880" w:type="dxa"/>
          </w:tcPr>
          <w:p w14:paraId="021FE744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src/middleware/role.middleware.js</w:t>
            </w:r>
          </w:p>
        </w:tc>
        <w:tc>
          <w:tcPr>
            <w:tcW w:w="2880" w:type="dxa"/>
          </w:tcPr>
          <w:p w14:paraId="3C81F5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Role guard: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authorize("admin")</w:t>
            </w:r>
          </w:p>
        </w:tc>
      </w:tr>
      <w:tr w14:paraId="5057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18A013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Service</w:t>
            </w:r>
          </w:p>
        </w:tc>
        <w:tc>
          <w:tcPr>
            <w:tcW w:w="2880" w:type="dxa"/>
            <w:shd w:val="clear" w:color="auto" w:fill="DEEAF1"/>
          </w:tcPr>
          <w:p w14:paraId="1AC01FA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src/services/auth.service.js</w:t>
            </w:r>
          </w:p>
        </w:tc>
        <w:tc>
          <w:tcPr>
            <w:tcW w:w="2880" w:type="dxa"/>
            <w:shd w:val="clear" w:color="auto" w:fill="DEEAF1"/>
          </w:tcPr>
          <w:p w14:paraId="4D0E6EC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Business logic: register, login, refresh, getProfile</w:t>
            </w:r>
          </w:p>
        </w:tc>
      </w:tr>
      <w:tr w14:paraId="072C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E266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Controller</w:t>
            </w:r>
          </w:p>
        </w:tc>
        <w:tc>
          <w:tcPr>
            <w:tcW w:w="2880" w:type="dxa"/>
          </w:tcPr>
          <w:p w14:paraId="6FDFC010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src/controllers/auth.controller.js</w:t>
            </w:r>
          </w:p>
        </w:tc>
        <w:tc>
          <w:tcPr>
            <w:tcW w:w="2880" w:type="dxa"/>
          </w:tcPr>
          <w:p w14:paraId="04745C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HTTP request handling</w:t>
            </w:r>
          </w:p>
        </w:tc>
      </w:tr>
      <w:tr w14:paraId="5ABC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14F1D3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Routes</w:t>
            </w:r>
          </w:p>
        </w:tc>
        <w:tc>
          <w:tcPr>
            <w:tcW w:w="2880" w:type="dxa"/>
            <w:shd w:val="clear" w:color="auto" w:fill="DEEAF1"/>
          </w:tcPr>
          <w:p w14:paraId="37498D1A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src/routes/auth.routes.js</w:t>
            </w:r>
          </w:p>
        </w:tc>
        <w:tc>
          <w:tcPr>
            <w:tcW w:w="2880" w:type="dxa"/>
            <w:shd w:val="clear" w:color="auto" w:fill="DEEAF1"/>
          </w:tcPr>
          <w:p w14:paraId="4AA4305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Route definitions</w:t>
            </w:r>
          </w:p>
        </w:tc>
      </w:tr>
    </w:tbl>
    <w:p w14:paraId="2BEA0D88"/>
    <w:p w14:paraId="5135A1AE">
      <w:pPr>
        <w:pStyle w:val="4"/>
      </w:pPr>
      <w:r>
        <w:rPr>
          <w:b/>
          <w:i w:val="0"/>
          <w:color w:val="2E74B5"/>
          <w:sz w:val="30"/>
          <w:u w:val="none"/>
        </w:rPr>
        <w:t>API Endpoints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377"/>
        <w:gridCol w:w="2160"/>
        <w:gridCol w:w="2160"/>
      </w:tblGrid>
      <w:tr w14:paraId="3BCD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1B182BC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160" w:type="dxa"/>
            <w:shd w:val="clear" w:color="auto" w:fill="1F497D"/>
          </w:tcPr>
          <w:p w14:paraId="1FB35B4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160" w:type="dxa"/>
            <w:shd w:val="clear" w:color="auto" w:fill="1F497D"/>
          </w:tcPr>
          <w:p w14:paraId="3AC6A7F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160" w:type="dxa"/>
            <w:shd w:val="clear" w:color="auto" w:fill="1F497D"/>
          </w:tcPr>
          <w:p w14:paraId="49C368D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14:paraId="680C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7C4C0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POST</w:t>
            </w:r>
          </w:p>
        </w:tc>
        <w:tc>
          <w:tcPr>
            <w:tcW w:w="2160" w:type="dxa"/>
          </w:tcPr>
          <w:p w14:paraId="760BFC7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/api/auth/register</w:t>
            </w:r>
          </w:p>
        </w:tc>
        <w:tc>
          <w:tcPr>
            <w:tcW w:w="2160" w:type="dxa"/>
          </w:tcPr>
          <w:p w14:paraId="3A9C6AA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No</w:t>
            </w:r>
          </w:p>
        </w:tc>
        <w:tc>
          <w:tcPr>
            <w:tcW w:w="2160" w:type="dxa"/>
          </w:tcPr>
          <w:p w14:paraId="19E4D9A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Register new volunteer account</w:t>
            </w:r>
          </w:p>
        </w:tc>
      </w:tr>
      <w:tr w14:paraId="5741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FA9AEB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POST</w:t>
            </w:r>
          </w:p>
        </w:tc>
        <w:tc>
          <w:tcPr>
            <w:tcW w:w="2160" w:type="dxa"/>
            <w:shd w:val="clear" w:color="auto" w:fill="DEEAF1"/>
          </w:tcPr>
          <w:p w14:paraId="4B4422F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/api/auth/login</w:t>
            </w:r>
          </w:p>
        </w:tc>
        <w:tc>
          <w:tcPr>
            <w:tcW w:w="2160" w:type="dxa"/>
            <w:shd w:val="clear" w:color="auto" w:fill="DEEAF1"/>
          </w:tcPr>
          <w:p w14:paraId="727430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No (rate-limited: 10/15min)</w:t>
            </w:r>
          </w:p>
        </w:tc>
        <w:tc>
          <w:tcPr>
            <w:tcW w:w="2160" w:type="dxa"/>
            <w:shd w:val="clear" w:color="auto" w:fill="DEEAF1"/>
          </w:tcPr>
          <w:p w14:paraId="15A85A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with email + password</w:t>
            </w:r>
          </w:p>
        </w:tc>
      </w:tr>
      <w:tr w14:paraId="3870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1098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POST</w:t>
            </w:r>
          </w:p>
        </w:tc>
        <w:tc>
          <w:tcPr>
            <w:tcW w:w="2160" w:type="dxa"/>
          </w:tcPr>
          <w:p w14:paraId="605E21B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/api/auth/refresh</w:t>
            </w:r>
          </w:p>
        </w:tc>
        <w:tc>
          <w:tcPr>
            <w:tcW w:w="2160" w:type="dxa"/>
          </w:tcPr>
          <w:p w14:paraId="1BCC5B1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No</w:t>
            </w:r>
          </w:p>
        </w:tc>
        <w:tc>
          <w:tcPr>
            <w:tcW w:w="2160" w:type="dxa"/>
          </w:tcPr>
          <w:p w14:paraId="244D69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Exchange refresh token for new pair</w:t>
            </w:r>
          </w:p>
        </w:tc>
      </w:tr>
      <w:tr w14:paraId="64CCC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9E64B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GET</w:t>
            </w:r>
          </w:p>
        </w:tc>
        <w:tc>
          <w:tcPr>
            <w:tcW w:w="2160" w:type="dxa"/>
            <w:shd w:val="clear" w:color="auto" w:fill="DEEAF1"/>
          </w:tcPr>
          <w:p w14:paraId="2840836A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/api/auth/profile</w:t>
            </w:r>
          </w:p>
        </w:tc>
        <w:tc>
          <w:tcPr>
            <w:tcW w:w="2160" w:type="dxa"/>
            <w:shd w:val="clear" w:color="auto" w:fill="DEEAF1"/>
          </w:tcPr>
          <w:p w14:paraId="08C75D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Yes (JWT)</w:t>
            </w:r>
          </w:p>
        </w:tc>
        <w:tc>
          <w:tcPr>
            <w:tcW w:w="2160" w:type="dxa"/>
            <w:shd w:val="clear" w:color="auto" w:fill="DEEAF1"/>
          </w:tcPr>
          <w:p w14:paraId="4BE4E43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Get current user's profile</w:t>
            </w:r>
          </w:p>
        </w:tc>
      </w:tr>
    </w:tbl>
    <w:p w14:paraId="13016AFE"/>
    <w:p w14:paraId="6AE80A40">
      <w:pPr>
        <w:pStyle w:val="4"/>
      </w:pPr>
      <w:r>
        <w:rPr>
          <w:b/>
          <w:i w:val="0"/>
          <w:color w:val="2E74B5"/>
          <w:sz w:val="30"/>
          <w:u w:val="none"/>
        </w:rPr>
        <w:t>Key Security Features</w:t>
      </w:r>
    </w:p>
    <w:p w14:paraId="649A14B9">
      <w:pPr>
        <w:pStyle w:val="23"/>
        <w:spacing w:after="60"/>
        <w:ind w:left="283"/>
      </w:pPr>
      <w:r>
        <w:rPr>
          <w:b w:val="0"/>
          <w:i w:val="0"/>
          <w:u w:val="none"/>
        </w:rPr>
        <w:t>Passwords hashed with bcrypt (12 salt rounds)</w:t>
      </w:r>
    </w:p>
    <w:p w14:paraId="44C25605">
      <w:pPr>
        <w:pStyle w:val="23"/>
        <w:spacing w:after="60"/>
        <w:ind w:left="283"/>
      </w:pPr>
      <w:r>
        <w:rPr>
          <w:b w:val="0"/>
          <w:i w:val="0"/>
          <w:u w:val="none"/>
        </w:rPr>
        <w:t>JWT access tokens: 15-minute expiry</w:t>
      </w:r>
    </w:p>
    <w:p w14:paraId="09D373E9">
      <w:pPr>
        <w:pStyle w:val="23"/>
        <w:spacing w:after="60"/>
        <w:ind w:left="283"/>
      </w:pPr>
      <w:r>
        <w:rPr>
          <w:b w:val="0"/>
          <w:i w:val="0"/>
          <w:u w:val="none"/>
        </w:rPr>
        <w:t>JWT refresh tokens: 7-day expiry with rotation (old token invalidated on refresh)</w:t>
      </w:r>
    </w:p>
    <w:p w14:paraId="187DF782">
      <w:pPr>
        <w:pStyle w:val="23"/>
        <w:spacing w:after="60"/>
        <w:ind w:left="283"/>
      </w:pPr>
      <w:r>
        <w:rPr>
          <w:b w:val="0"/>
          <w:i w:val="0"/>
          <w:u w:val="none"/>
        </w:rPr>
        <w:t>Refresh token reuse detection (revokes all tokens if mismatch detected)</w:t>
      </w:r>
    </w:p>
    <w:p w14:paraId="0B5AFE39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Login uses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authStrict</w:t>
      </w:r>
      <w:r>
        <w:rPr>
          <w:b w:val="0"/>
          <w:i w:val="0"/>
          <w:u w:val="none"/>
        </w:rPr>
        <w:t xml:space="preserve"> rate limiter (10 attempts per 15 minutes)</w:t>
      </w:r>
    </w:p>
    <w:p w14:paraId="56FDC1BC">
      <w:pPr>
        <w:pStyle w:val="23"/>
        <w:spacing w:after="60"/>
        <w:ind w:left="283"/>
      </w:pPr>
      <w:r>
        <w:rPr>
          <w:b w:val="0"/>
          <w:i w:val="0"/>
          <w:u w:val="none"/>
        </w:rPr>
        <w:t>No user enumeration on login (identical error for wrong email or password)</w:t>
      </w:r>
    </w:p>
    <w:p w14:paraId="42BBEA3B">
      <w:pPr>
        <w:pStyle w:val="23"/>
        <w:spacing w:after="60"/>
        <w:ind w:left="283"/>
      </w:pPr>
      <w:r>
        <w:rPr>
          <w:b w:val="0"/>
          <w:i w:val="0"/>
          <w:u w:val="none"/>
        </w:rPr>
        <w:t>Registration checks for duplicate email (409 Conflict)</w:t>
      </w:r>
    </w:p>
    <w:p w14:paraId="2EB1357C">
      <w:pPr>
        <w:rPr>
          <w:b/>
          <w:i w:val="0"/>
          <w:color w:val="2E74B5"/>
          <w:sz w:val="30"/>
          <w:u w:val="none"/>
        </w:rPr>
      </w:pPr>
      <w:r>
        <w:rPr>
          <w:b/>
          <w:i w:val="0"/>
          <w:color w:val="2E74B5"/>
          <w:sz w:val="30"/>
          <w:u w:val="none"/>
        </w:rPr>
        <w:br w:type="page"/>
      </w:r>
    </w:p>
    <w:p w14:paraId="678D50F4">
      <w:pPr>
        <w:pStyle w:val="4"/>
      </w:pPr>
      <w:r>
        <w:rPr>
          <w:b/>
          <w:i w:val="0"/>
          <w:color w:val="2E74B5"/>
          <w:sz w:val="30"/>
          <w:u w:val="none"/>
        </w:rPr>
        <w:t>Test Users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BFB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2E37DB4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w="2160" w:type="dxa"/>
            <w:shd w:val="clear" w:color="auto" w:fill="1F497D"/>
          </w:tcPr>
          <w:p w14:paraId="1B69C46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w="2160" w:type="dxa"/>
            <w:shd w:val="clear" w:color="auto" w:fill="1F497D"/>
          </w:tcPr>
          <w:p w14:paraId="32CC373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160" w:type="dxa"/>
            <w:shd w:val="clear" w:color="auto" w:fill="1F497D"/>
          </w:tcPr>
          <w:p w14:paraId="324FD21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Points</w:t>
            </w:r>
          </w:p>
        </w:tc>
      </w:tr>
      <w:tr w14:paraId="55A3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4C5BF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alice@test.com</w:t>
            </w:r>
          </w:p>
        </w:tc>
        <w:tc>
          <w:tcPr>
            <w:tcW w:w="2160" w:type="dxa"/>
          </w:tcPr>
          <w:p w14:paraId="38406D4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password123</w:t>
            </w:r>
          </w:p>
        </w:tc>
        <w:tc>
          <w:tcPr>
            <w:tcW w:w="2160" w:type="dxa"/>
          </w:tcPr>
          <w:p w14:paraId="53FE9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</w:t>
            </w:r>
          </w:p>
        </w:tc>
        <w:tc>
          <w:tcPr>
            <w:tcW w:w="2160" w:type="dxa"/>
          </w:tcPr>
          <w:p w14:paraId="6811429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500</w:t>
            </w:r>
          </w:p>
        </w:tc>
      </w:tr>
      <w:tr w14:paraId="68DC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AAE48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bob@test.com</w:t>
            </w:r>
          </w:p>
        </w:tc>
        <w:tc>
          <w:tcPr>
            <w:tcW w:w="2160" w:type="dxa"/>
            <w:shd w:val="clear" w:color="auto" w:fill="DEEAF1"/>
          </w:tcPr>
          <w:p w14:paraId="7A945ED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password123</w:t>
            </w:r>
          </w:p>
        </w:tc>
        <w:tc>
          <w:tcPr>
            <w:tcW w:w="2160" w:type="dxa"/>
            <w:shd w:val="clear" w:color="auto" w:fill="DEEAF1"/>
          </w:tcPr>
          <w:p w14:paraId="3FA5BB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</w:t>
            </w:r>
          </w:p>
        </w:tc>
        <w:tc>
          <w:tcPr>
            <w:tcW w:w="2160" w:type="dxa"/>
            <w:shd w:val="clear" w:color="auto" w:fill="DEEAF1"/>
          </w:tcPr>
          <w:p w14:paraId="32F275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</w:t>
            </w:r>
          </w:p>
        </w:tc>
      </w:tr>
      <w:tr w14:paraId="04FB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8CE5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carol@test.com</w:t>
            </w:r>
          </w:p>
        </w:tc>
        <w:tc>
          <w:tcPr>
            <w:tcW w:w="2160" w:type="dxa"/>
          </w:tcPr>
          <w:p w14:paraId="31B01D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password123</w:t>
            </w:r>
          </w:p>
        </w:tc>
        <w:tc>
          <w:tcPr>
            <w:tcW w:w="2160" w:type="dxa"/>
          </w:tcPr>
          <w:p w14:paraId="5691BE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</w:t>
            </w:r>
          </w:p>
        </w:tc>
        <w:tc>
          <w:tcPr>
            <w:tcW w:w="2160" w:type="dxa"/>
          </w:tcPr>
          <w:p w14:paraId="7C401A6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0</w:t>
            </w:r>
          </w:p>
        </w:tc>
      </w:tr>
    </w:tbl>
    <w:p w14:paraId="2999EE21"/>
    <w:p w14:paraId="614EC753">
      <w:pPr>
        <w:pBdr>
          <w:bottom w:val="single" w:color="AAAAAA" w:sz="6" w:space="1"/>
        </w:pBdr>
      </w:pPr>
    </w:p>
    <w:p w14:paraId="1CC474FB">
      <w:pPr>
        <w:pStyle w:val="3"/>
      </w:pPr>
      <w:r>
        <w:rPr>
          <w:b/>
          <w:i w:val="0"/>
          <w:color w:val="2E74B5"/>
          <w:sz w:val="36"/>
          <w:u w:val="none"/>
        </w:rPr>
        <w:t>Task: AUTH-10 — Rate Limiter Middleware</w:t>
      </w:r>
    </w:p>
    <w:p w14:paraId="7FA4C021">
      <w:pPr>
        <w:spacing w:after="120"/>
      </w:pPr>
      <w:r>
        <w:rPr>
          <w:b/>
          <w:i w:val="0"/>
          <w:u w:val="none"/>
        </w:rPr>
        <w:t>Description:</w:t>
      </w:r>
      <w:r>
        <w:rPr>
          <w:b w:val="0"/>
          <w:i w:val="0"/>
          <w:u w:val="none"/>
        </w:rPr>
        <w:t xml:space="preserve"> Global and auth-specific rate limiting to prevent abuse.</w:t>
      </w:r>
    </w:p>
    <w:p w14:paraId="3D50F5D0">
      <w:pPr>
        <w:spacing w:after="120"/>
      </w:pPr>
      <w:r>
        <w:rPr>
          <w:b/>
          <w:i w:val="0"/>
          <w:u w:val="none"/>
        </w:rPr>
        <w:t>File created: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backend/src/middleware/rateLimiter.middleware.js</w:t>
      </w:r>
    </w:p>
    <w:p w14:paraId="75C2DF1F">
      <w:pPr>
        <w:spacing w:after="120"/>
      </w:pPr>
      <w:r>
        <w:rPr>
          <w:b/>
          <w:i w:val="0"/>
          <w:u w:val="none"/>
        </w:rPr>
        <w:t>Two limiters: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F33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6011F9A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Limiter</w:t>
            </w:r>
          </w:p>
        </w:tc>
        <w:tc>
          <w:tcPr>
            <w:tcW w:w="2160" w:type="dxa"/>
            <w:shd w:val="clear" w:color="auto" w:fill="1F497D"/>
          </w:tcPr>
          <w:p w14:paraId="28D2E7C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w="2160" w:type="dxa"/>
            <w:shd w:val="clear" w:color="auto" w:fill="1F497D"/>
          </w:tcPr>
          <w:p w14:paraId="1AB24A3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w="2160" w:type="dxa"/>
            <w:shd w:val="clear" w:color="auto" w:fill="1F497D"/>
          </w:tcPr>
          <w:p w14:paraId="153CC62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Applied to</w:t>
            </w:r>
          </w:p>
        </w:tc>
      </w:tr>
      <w:tr w14:paraId="286D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20D445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global</w:t>
            </w:r>
          </w:p>
        </w:tc>
        <w:tc>
          <w:tcPr>
            <w:tcW w:w="2160" w:type="dxa"/>
          </w:tcPr>
          <w:p w14:paraId="0BA4C28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 API routes</w:t>
            </w:r>
          </w:p>
        </w:tc>
        <w:tc>
          <w:tcPr>
            <w:tcW w:w="2160" w:type="dxa"/>
          </w:tcPr>
          <w:p w14:paraId="207BAE4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100 requests per 15 minutes</w:t>
            </w:r>
          </w:p>
        </w:tc>
        <w:tc>
          <w:tcPr>
            <w:tcW w:w="2160" w:type="dxa"/>
          </w:tcPr>
          <w:p w14:paraId="2C8D86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Entire API</w:t>
            </w:r>
          </w:p>
        </w:tc>
      </w:tr>
      <w:tr w14:paraId="3F0E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5012F07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authStrict</w:t>
            </w:r>
          </w:p>
        </w:tc>
        <w:tc>
          <w:tcPr>
            <w:tcW w:w="2160" w:type="dxa"/>
            <w:shd w:val="clear" w:color="auto" w:fill="DEEAF1"/>
          </w:tcPr>
          <w:p w14:paraId="6F62F4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 endpoints</w:t>
            </w:r>
          </w:p>
        </w:tc>
        <w:tc>
          <w:tcPr>
            <w:tcW w:w="2160" w:type="dxa"/>
            <w:shd w:val="clear" w:color="auto" w:fill="DEEAF1"/>
          </w:tcPr>
          <w:p w14:paraId="79514C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 requests per 15 minutes</w:t>
            </w:r>
          </w:p>
        </w:tc>
        <w:tc>
          <w:tcPr>
            <w:tcW w:w="2160" w:type="dxa"/>
            <w:shd w:val="clear" w:color="auto" w:fill="DEEAF1"/>
          </w:tcPr>
          <w:p w14:paraId="7FCC47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POST /api/auth/login</w:t>
            </w:r>
          </w:p>
        </w:tc>
      </w:tr>
    </w:tbl>
    <w:p w14:paraId="342014BD"/>
    <w:p w14:paraId="0A53A8F7">
      <w:pPr>
        <w:pBdr>
          <w:bottom w:val="single" w:color="AAAAAA" w:sz="6" w:space="1"/>
        </w:pBdr>
      </w:pPr>
    </w:p>
    <w:p w14:paraId="652E906F">
      <w:pPr>
        <w:pStyle w:val="3"/>
      </w:pPr>
      <w:r>
        <w:rPr>
          <w:b/>
          <w:i w:val="0"/>
          <w:color w:val="2E74B5"/>
          <w:sz w:val="36"/>
          <w:u w:val="none"/>
        </w:rPr>
        <w:t>Verification: Postman API Testing</w:t>
      </w:r>
    </w:p>
    <w:p w14:paraId="1E5D7365">
      <w:pPr>
        <w:spacing w:after="120"/>
      </w:pPr>
      <w:r>
        <w:rPr>
          <w:b/>
          <w:i w:val="0"/>
          <w:u w:val="none"/>
        </w:rPr>
        <w:t>Collection file:</w:t>
      </w:r>
      <w:r>
        <w:rPr>
          <w:b w:val="0"/>
          <w:i w:val="0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backend/Volunteering_Rewards_API.postman_collection.json</w:t>
      </w:r>
    </w:p>
    <w:p w14:paraId="52D6B429">
      <w:pPr>
        <w:spacing w:after="120"/>
      </w:pPr>
      <w:r>
        <w:rPr>
          <w:b/>
          <w:i w:val="0"/>
          <w:u w:val="none"/>
        </w:rPr>
        <w:t>7 test requests created: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78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2CAA838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shd w:val="clear" w:color="auto" w:fill="1F497D"/>
          </w:tcPr>
          <w:p w14:paraId="7D96E1C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w="2880" w:type="dxa"/>
            <w:shd w:val="clear" w:color="auto" w:fill="1F497D"/>
          </w:tcPr>
          <w:p w14:paraId="09E61C4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 w14:paraId="7C6E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DFD5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w="2880" w:type="dxa"/>
          </w:tcPr>
          <w:p w14:paraId="53CAC859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/api/health</w:t>
            </w:r>
          </w:p>
        </w:tc>
        <w:tc>
          <w:tcPr>
            <w:tcW w:w="2880" w:type="dxa"/>
          </w:tcPr>
          <w:p w14:paraId="02349B15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{ "status": "ok" }</w:t>
            </w:r>
          </w:p>
        </w:tc>
      </w:tr>
      <w:tr w14:paraId="347D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7E31BA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w="2880" w:type="dxa"/>
            <w:shd w:val="clear" w:color="auto" w:fill="DEEAF1"/>
          </w:tcPr>
          <w:p w14:paraId="3F709BA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/api/auth/register</w:t>
            </w:r>
          </w:p>
        </w:tc>
        <w:tc>
          <w:tcPr>
            <w:tcW w:w="2880" w:type="dxa"/>
            <w:shd w:val="clear" w:color="auto" w:fill="DEEAF1"/>
          </w:tcPr>
          <w:p w14:paraId="2DDDF0E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201 Created + user + tokens</w:t>
            </w:r>
          </w:p>
        </w:tc>
      </w:tr>
      <w:tr w14:paraId="52F8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D92EA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2880" w:type="dxa"/>
          </w:tcPr>
          <w:p w14:paraId="0624F6AF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/api/auth/login</w:t>
            </w:r>
            <w:r>
              <w:rPr>
                <w:b w:val="0"/>
                <w:i w:val="0"/>
                <w:sz w:val="20"/>
                <w:u w:val="none"/>
              </w:rPr>
              <w:t xml:space="preserve"> (Alice)</w:t>
            </w:r>
          </w:p>
        </w:tc>
        <w:tc>
          <w:tcPr>
            <w:tcW w:w="2880" w:type="dxa"/>
          </w:tcPr>
          <w:p w14:paraId="425CEFF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200 + user + tokens</w:t>
            </w:r>
          </w:p>
        </w:tc>
      </w:tr>
      <w:tr w14:paraId="7140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7941C72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2880" w:type="dxa"/>
            <w:shd w:val="clear" w:color="auto" w:fill="DEEAF1"/>
          </w:tcPr>
          <w:p w14:paraId="7CD71E0D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/api/auth/login</w:t>
            </w:r>
            <w:r>
              <w:rPr>
                <w:b w:val="0"/>
                <w:i w:val="0"/>
                <w:sz w:val="20"/>
                <w:u w:val="none"/>
              </w:rPr>
              <w:t xml:space="preserve"> (Bob)</w:t>
            </w:r>
          </w:p>
        </w:tc>
        <w:tc>
          <w:tcPr>
            <w:tcW w:w="2880" w:type="dxa"/>
            <w:shd w:val="clear" w:color="auto" w:fill="DEEAF1"/>
          </w:tcPr>
          <w:p w14:paraId="3F69A98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200 + user (organizer role)</w:t>
            </w:r>
          </w:p>
        </w:tc>
      </w:tr>
      <w:tr w14:paraId="1D27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19B65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w="2880" w:type="dxa"/>
          </w:tcPr>
          <w:p w14:paraId="7493227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/api/auth/login</w:t>
            </w:r>
            <w:r>
              <w:rPr>
                <w:b w:val="0"/>
                <w:i w:val="0"/>
                <w:sz w:val="20"/>
                <w:u w:val="none"/>
              </w:rPr>
              <w:t xml:space="preserve"> (Carol)</w:t>
            </w:r>
          </w:p>
        </w:tc>
        <w:tc>
          <w:tcPr>
            <w:tcW w:w="2880" w:type="dxa"/>
          </w:tcPr>
          <w:p w14:paraId="27E739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200 + user (admin role)</w:t>
            </w:r>
          </w:p>
        </w:tc>
      </w:tr>
      <w:tr w14:paraId="23AB1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48CECF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w="2880" w:type="dxa"/>
            <w:shd w:val="clear" w:color="auto" w:fill="DEEAF1"/>
          </w:tcPr>
          <w:p w14:paraId="01B08CD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/api/auth/profile</w:t>
            </w:r>
          </w:p>
        </w:tc>
        <w:tc>
          <w:tcPr>
            <w:tcW w:w="2880" w:type="dxa"/>
            <w:shd w:val="clear" w:color="auto" w:fill="DEEAF1"/>
          </w:tcPr>
          <w:p w14:paraId="53DD9F9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200 + user details (uses auto-saved token)</w:t>
            </w:r>
          </w:p>
        </w:tc>
      </w:tr>
      <w:tr w14:paraId="30F4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3172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w="2880" w:type="dxa"/>
          </w:tcPr>
          <w:p w14:paraId="2052347E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/api/auth/refresh</w:t>
            </w:r>
          </w:p>
        </w:tc>
        <w:tc>
          <w:tcPr>
            <w:tcW w:w="2880" w:type="dxa"/>
          </w:tcPr>
          <w:p w14:paraId="3DB62FF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200 + new token pair</w:t>
            </w:r>
          </w:p>
        </w:tc>
      </w:tr>
    </w:tbl>
    <w:p w14:paraId="6310F7D1"/>
    <w:p w14:paraId="6DF21273">
      <w:pPr>
        <w:pStyle w:val="4"/>
      </w:pPr>
      <w:r>
        <w:rPr>
          <w:b/>
          <w:i w:val="0"/>
          <w:color w:val="2E74B5"/>
          <w:sz w:val="30"/>
          <w:u w:val="none"/>
        </w:rPr>
        <w:t>Quick Test Sequence (1 minute)</w:t>
      </w:r>
    </w:p>
    <w:p w14:paraId="1E0EB0E3">
      <w:pPr>
        <w:shd w:val="clear" w:color="auto" w:fill="F2F2F2"/>
        <w:spacing w:before="120" w:after="120"/>
        <w:ind w:left="283"/>
      </w:pPr>
      <w:r>
        <w:rPr>
          <w:rFonts w:ascii="Courier New" w:hAnsi="Courier New"/>
          <w:color w:val="24292E"/>
          <w:sz w:val="19"/>
        </w:rPr>
        <w:t>#1 Health → #3 Login → #6 Profile</w:t>
      </w:r>
    </w:p>
    <w:p w14:paraId="2050DE30">
      <w:pPr>
        <w:spacing w:after="120"/>
      </w:pPr>
      <w:r>
        <w:rPr>
          <w:b w:val="0"/>
          <w:i w:val="0"/>
          <w:u w:val="none"/>
        </w:rPr>
        <w:t>(Collection auto-saves accessToken from Login for use in Profile request.)</w:t>
      </w:r>
    </w:p>
    <w:p w14:paraId="33977039">
      <w:pPr>
        <w:pStyle w:val="4"/>
      </w:pPr>
      <w:r>
        <w:rPr>
          <w:b/>
          <w:i w:val="0"/>
          <w:color w:val="2E74B5"/>
          <w:sz w:val="30"/>
          <w:u w:val="none"/>
        </w:rPr>
        <w:t>Postman Test Results</w:t>
      </w:r>
    </w:p>
    <w:p w14:paraId="7E3514C6">
      <w:pPr>
        <w:spacing w:after="120"/>
      </w:pPr>
      <w:r>
        <w:rPr>
          <w:b w:val="0"/>
          <w:i/>
          <w:u w:val="none"/>
        </w:rPr>
        <w:t>[Insert Postman screenshots here — one per endpoint tested]</w:t>
      </w:r>
    </w:p>
    <w:p w14:paraId="4424395B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rPr>
          <w:b/>
          <w:i/>
          <w:color w:val="595959"/>
          <w:u w:val="none"/>
        </w:rPr>
        <w:t>Screenshot 1:</w:t>
      </w:r>
      <w:r>
        <w:rPr>
          <w:b w:val="0"/>
          <w:i/>
          <w:color w:val="595959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GET /api/health</w:t>
      </w:r>
      <w:r>
        <w:rPr>
          <w:b w:val="0"/>
          <w:i/>
          <w:color w:val="595959"/>
          <w:u w:val="none"/>
        </w:rPr>
        <w:t xml:space="preserve"> — Response 200 OK </w:t>
      </w:r>
    </w:p>
    <w:p w14:paraId="79C1A6FB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drawing>
          <wp:inline distT="0" distB="0" distL="114300" distR="114300">
            <wp:extent cx="5607050" cy="4025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B9FC">
      <w:pPr>
        <w:rPr>
          <w:b/>
          <w:i/>
          <w:color w:val="595959"/>
          <w:u w:val="none"/>
        </w:rPr>
      </w:pPr>
      <w:r>
        <w:rPr>
          <w:b/>
          <w:i/>
          <w:color w:val="595959"/>
          <w:u w:val="none"/>
        </w:rPr>
        <w:br w:type="page"/>
      </w:r>
    </w:p>
    <w:p w14:paraId="0D2D6DB4">
      <w:pPr>
        <w:pBdr>
          <w:left w:val="single" w:color="2E74B5" w:sz="24" w:space="4"/>
        </w:pBdr>
        <w:spacing w:before="80" w:after="80"/>
        <w:ind w:left="567"/>
        <w:rPr>
          <w:rFonts w:hint="default"/>
          <w:b w:val="0"/>
          <w:i/>
          <w:color w:val="595959"/>
          <w:u w:val="none"/>
          <w:lang w:val="en-US"/>
        </w:rPr>
      </w:pPr>
      <w:r>
        <w:rPr>
          <w:b/>
          <w:i/>
          <w:color w:val="595959"/>
          <w:u w:val="none"/>
        </w:rPr>
        <w:t>Screenshot 2:</w:t>
      </w:r>
      <w:r>
        <w:rPr>
          <w:b w:val="0"/>
          <w:i/>
          <w:color w:val="595959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POST /api/auth/register</w:t>
      </w:r>
      <w:r>
        <w:rPr>
          <w:b w:val="0"/>
          <w:i/>
          <w:color w:val="595959"/>
          <w:u w:val="none"/>
        </w:rPr>
        <w:t xml:space="preserve"> — Response 201 Created </w:t>
      </w:r>
      <w:r>
        <w:rPr>
          <w:rFonts w:hint="default"/>
          <w:b w:val="0"/>
          <w:i/>
          <w:color w:val="595959"/>
          <w:u w:val="none"/>
          <w:lang w:val="en-US"/>
        </w:rPr>
        <w:t>and do not allow to create again Response 409 conflict.</w:t>
      </w:r>
    </w:p>
    <w:p w14:paraId="6C9A3C98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drawing>
          <wp:inline distT="0" distB="0" distL="114300" distR="114300">
            <wp:extent cx="5607050" cy="39636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EBC7">
      <w:pPr>
        <w:rPr>
          <w:b/>
          <w:i/>
          <w:color w:val="595959"/>
          <w:u w:val="none"/>
        </w:rPr>
      </w:pPr>
      <w:r>
        <w:rPr>
          <w:b/>
          <w:i/>
          <w:color w:val="595959"/>
          <w:u w:val="none"/>
        </w:rPr>
        <w:br w:type="page"/>
      </w:r>
    </w:p>
    <w:p w14:paraId="39E4EBB8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rPr>
          <w:b/>
          <w:i/>
          <w:color w:val="595959"/>
          <w:u w:val="none"/>
        </w:rPr>
        <w:t>Screenshot 3:</w:t>
      </w:r>
      <w:r>
        <w:rPr>
          <w:b w:val="0"/>
          <w:i/>
          <w:color w:val="595959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POST /api/auth/login</w:t>
      </w:r>
      <w:r>
        <w:rPr>
          <w:b w:val="0"/>
          <w:i/>
          <w:color w:val="595959"/>
          <w:u w:val="none"/>
        </w:rPr>
        <w:t xml:space="preserve"> (Alice) — Response 200 with tokens </w:t>
      </w:r>
    </w:p>
    <w:p w14:paraId="0D1FFDA7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drawing>
          <wp:inline distT="0" distB="0" distL="114300" distR="114300">
            <wp:extent cx="5606415" cy="399986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96F1">
      <w:pPr>
        <w:rPr>
          <w:b/>
          <w:i/>
          <w:color w:val="595959"/>
          <w:u w:val="none"/>
        </w:rPr>
      </w:pPr>
      <w:r>
        <w:rPr>
          <w:b/>
          <w:i/>
          <w:color w:val="595959"/>
          <w:u w:val="none"/>
        </w:rPr>
        <w:br w:type="page"/>
      </w:r>
    </w:p>
    <w:p w14:paraId="6CD54CC6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rPr>
          <w:b/>
          <w:i/>
          <w:color w:val="595959"/>
          <w:u w:val="none"/>
        </w:rPr>
        <w:t>Screenshot 4:</w:t>
      </w:r>
      <w:r>
        <w:rPr>
          <w:b w:val="0"/>
          <w:i/>
          <w:color w:val="595959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GET /api/auth/profile</w:t>
      </w:r>
      <w:r>
        <w:rPr>
          <w:b w:val="0"/>
          <w:i/>
          <w:color w:val="595959"/>
          <w:u w:val="none"/>
        </w:rPr>
        <w:t xml:space="preserve"> — Response 200 with user details </w:t>
      </w:r>
    </w:p>
    <w:p w14:paraId="4BB9B735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drawing>
          <wp:inline distT="0" distB="0" distL="114300" distR="114300">
            <wp:extent cx="5603240" cy="3996055"/>
            <wp:effectExtent l="0" t="0" r="1016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C943">
      <w:pPr>
        <w:rPr>
          <w:b/>
          <w:i/>
          <w:color w:val="595959"/>
          <w:u w:val="none"/>
        </w:rPr>
      </w:pPr>
      <w:r>
        <w:rPr>
          <w:b/>
          <w:i/>
          <w:color w:val="595959"/>
          <w:u w:val="none"/>
        </w:rPr>
        <w:br w:type="page"/>
      </w:r>
    </w:p>
    <w:p w14:paraId="6C937600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rPr>
          <w:b/>
          <w:i/>
          <w:color w:val="595959"/>
          <w:u w:val="none"/>
        </w:rPr>
        <w:t>Screenshot 5:</w:t>
      </w:r>
      <w:r>
        <w:rPr>
          <w:b w:val="0"/>
          <w:i/>
          <w:color w:val="595959"/>
          <w:u w:val="none"/>
        </w:rPr>
        <w:t xml:space="preserve">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POST /api/auth/refresh</w:t>
      </w:r>
      <w:r>
        <w:rPr>
          <w:b w:val="0"/>
          <w:i/>
          <w:color w:val="595959"/>
          <w:u w:val="none"/>
        </w:rPr>
        <w:t xml:space="preserve"> — Response 200 with new tokens </w:t>
      </w:r>
    </w:p>
    <w:p w14:paraId="46E216AD">
      <w:pPr>
        <w:pBdr>
          <w:left w:val="single" w:color="2E74B5" w:sz="24" w:space="4"/>
        </w:pBdr>
        <w:spacing w:before="80" w:after="80"/>
        <w:ind w:left="567"/>
        <w:rPr>
          <w:b w:val="0"/>
          <w:i/>
          <w:color w:val="595959"/>
          <w:u w:val="none"/>
        </w:rPr>
      </w:pPr>
      <w:r>
        <w:drawing>
          <wp:inline distT="0" distB="0" distL="114300" distR="114300">
            <wp:extent cx="5608320" cy="405574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C52F">
      <w:pPr>
        <w:pBdr>
          <w:bottom w:val="single" w:color="AAAAAA" w:sz="6" w:space="1"/>
        </w:pBdr>
      </w:pPr>
    </w:p>
    <w:p w14:paraId="08EB96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hint="default"/>
          <w:lang w:val="en-US"/>
        </w:rPr>
        <w:t xml:space="preserve">Please note that “Get my profile” is related to the “Alice” account. Therefore, </w:t>
      </w:r>
      <w:r>
        <w:rPr>
          <w:rFonts w:hint="default"/>
          <w:lang w:val="en-US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Run </w:t>
      </w:r>
      <w:r>
        <w:rPr>
          <w:rStyle w:val="33"/>
        </w:rPr>
        <w:t>#3 Login (Alice)</w:t>
      </w:r>
      <w:r>
        <w:t xml:space="preserve"> first — this auto-saves the tokens into Postman's collection variables</w:t>
      </w:r>
    </w:p>
    <w:p w14:paraId="139B7D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Then try </w:t>
      </w:r>
      <w:r>
        <w:rPr>
          <w:rStyle w:val="33"/>
        </w:rPr>
        <w:t>#6 Get My Profile</w:t>
      </w:r>
      <w:r>
        <w:t xml:space="preserve"> — it should now have the token</w:t>
      </w:r>
    </w:p>
    <w:p w14:paraId="5E3BC1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Then </w:t>
      </w:r>
      <w:r>
        <w:rPr>
          <w:rStyle w:val="33"/>
        </w:rPr>
        <w:t>#7 Refresh Token</w:t>
      </w:r>
      <w:r>
        <w:t xml:space="preserve"> — same thing</w:t>
      </w:r>
    </w:p>
    <w:p w14:paraId="25C1515A">
      <w:pPr>
        <w:pBdr>
          <w:bottom w:val="single" w:color="AAAAAA" w:sz="6" w:space="1"/>
        </w:pBdr>
        <w:rPr>
          <w:rFonts w:hint="default"/>
          <w:lang w:val="en-US"/>
        </w:rPr>
      </w:pPr>
    </w:p>
    <w:p w14:paraId="78CF8E7A">
      <w:pPr>
        <w:pStyle w:val="3"/>
      </w:pPr>
      <w:r>
        <w:rPr>
          <w:b/>
          <w:i w:val="0"/>
          <w:color w:val="2E74B5"/>
          <w:sz w:val="36"/>
          <w:u w:val="none"/>
        </w:rPr>
        <w:t>GitHub Delivery</w:t>
      </w:r>
    </w:p>
    <w:p w14:paraId="2E3F6D30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main</w:t>
      </w:r>
      <w:r>
        <w:rPr>
          <w:b w:val="0"/>
          <w:i w:val="0"/>
          <w:u w:val="none"/>
        </w:rPr>
        <w:t xml:space="preserve"> branch: All 28 backend files committed and pushed</w:t>
      </w:r>
    </w:p>
    <w:p w14:paraId="54103640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xon</w:t>
      </w:r>
      <w:r>
        <w:rPr>
          <w:b w:val="0"/>
          <w:i w:val="0"/>
          <w:u w:val="none"/>
        </w:rPr>
        <w:t xml:space="preserve"> branch: Backend + reference documents</w:t>
      </w:r>
    </w:p>
    <w:p w14:paraId="4160B0A5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All team branches (nurain, vivian, grace): Updated with latest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main</w:t>
      </w:r>
      <w:r>
        <w:rPr>
          <w:b w:val="0"/>
          <w:i w:val="0"/>
          <w:u w:val="none"/>
        </w:rPr>
        <w:t xml:space="preserve"> via merge</w:t>
      </w:r>
    </w:p>
    <w:p w14:paraId="628D5647">
      <w:pPr>
        <w:pStyle w:val="23"/>
        <w:spacing w:after="60"/>
        <w:ind w:left="283"/>
      </w:pPr>
      <w:r>
        <w:rPr>
          <w:rFonts w:ascii="Courier New" w:hAnsi="Courier New"/>
          <w:b w:val="0"/>
          <w:i w:val="0"/>
          <w:color w:val="C7254E"/>
          <w:sz w:val="19"/>
          <w:u w:val="none"/>
        </w:rPr>
        <w:t>DAILY_WORKFLOW.md</w:t>
      </w:r>
      <w:r>
        <w:rPr>
          <w:b w:val="0"/>
          <w:i w:val="0"/>
          <w:u w:val="none"/>
        </w:rPr>
        <w:t xml:space="preserve"> added for team reference</w:t>
      </w:r>
    </w:p>
    <w:p w14:paraId="45A1EE1B">
      <w:pPr>
        <w:pBdr>
          <w:bottom w:val="single" w:color="AAAAAA" w:sz="6" w:space="1"/>
        </w:pBdr>
      </w:pPr>
    </w:p>
    <w:p w14:paraId="458FBD56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2FE5C95E">
      <w:pPr>
        <w:pStyle w:val="3"/>
      </w:pPr>
      <w:r>
        <w:rPr>
          <w:b/>
          <w:i w:val="0"/>
          <w:color w:val="2E74B5"/>
          <w:sz w:val="36"/>
          <w:u w:val="none"/>
        </w:rPr>
        <w:t>Dependencies &amp; Prerequisites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50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4B4E400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4320" w:type="dxa"/>
            <w:shd w:val="clear" w:color="auto" w:fill="1F497D"/>
          </w:tcPr>
          <w:p w14:paraId="473FFF3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Version</w:t>
            </w:r>
          </w:p>
        </w:tc>
      </w:tr>
      <w:tr w14:paraId="1975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3693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Node.js</w:t>
            </w:r>
          </w:p>
        </w:tc>
        <w:tc>
          <w:tcPr>
            <w:tcW w:w="4320" w:type="dxa"/>
          </w:tcPr>
          <w:p w14:paraId="284F16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18+</w:t>
            </w:r>
          </w:p>
        </w:tc>
      </w:tr>
      <w:tr w14:paraId="1110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0E8181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PostgreSQL</w:t>
            </w:r>
          </w:p>
        </w:tc>
        <w:tc>
          <w:tcPr>
            <w:tcW w:w="4320" w:type="dxa"/>
            <w:shd w:val="clear" w:color="auto" w:fill="DEEAF1"/>
          </w:tcPr>
          <w:p w14:paraId="6E70283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15+</w:t>
            </w:r>
          </w:p>
        </w:tc>
      </w:tr>
      <w:tr w14:paraId="3EF8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CAF3C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npm</w:t>
            </w:r>
          </w:p>
        </w:tc>
        <w:tc>
          <w:tcPr>
            <w:tcW w:w="4320" w:type="dxa"/>
          </w:tcPr>
          <w:p w14:paraId="07E44AA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9+</w:t>
            </w:r>
          </w:p>
        </w:tc>
      </w:tr>
    </w:tbl>
    <w:p w14:paraId="2C8E2EDB"/>
    <w:p w14:paraId="7ED99041">
      <w:pPr>
        <w:spacing w:after="120"/>
      </w:pPr>
      <w:r>
        <w:rPr>
          <w:b/>
          <w:i w:val="0"/>
          <w:u w:val="none"/>
        </w:rPr>
        <w:t>Setup commands:</w:t>
      </w:r>
    </w:p>
    <w:p w14:paraId="117A1783">
      <w:pPr>
        <w:shd w:val="clear" w:color="auto" w:fill="F2F2F2"/>
        <w:spacing w:before="120" w:after="40"/>
        <w:ind w:left="283"/>
      </w:pPr>
      <w:r>
        <w:rPr>
          <w:rFonts w:ascii="Courier New" w:hAnsi="Courier New"/>
          <w:color w:val="24292E"/>
          <w:sz w:val="19"/>
        </w:rPr>
        <w:t>cd backend</w:t>
      </w:r>
    </w:p>
    <w:p w14:paraId="15B64305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npm install</w:t>
      </w:r>
    </w:p>
    <w:p w14:paraId="0AFB8A04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cp .env.example .env   # then edit DB_PASSWORD</w:t>
      </w:r>
    </w:p>
    <w:p w14:paraId="3F56280D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npm run migrate</w:t>
      </w:r>
    </w:p>
    <w:p w14:paraId="33D664E1">
      <w:pPr>
        <w:shd w:val="clear" w:color="auto" w:fill="F2F2F2"/>
        <w:spacing w:before="40" w:after="40"/>
        <w:ind w:left="283"/>
      </w:pPr>
      <w:r>
        <w:rPr>
          <w:rFonts w:ascii="Courier New" w:hAnsi="Courier New"/>
          <w:color w:val="24292E"/>
          <w:sz w:val="19"/>
        </w:rPr>
        <w:t>npm run seed</w:t>
      </w:r>
    </w:p>
    <w:p w14:paraId="1D7D53D1">
      <w:pPr>
        <w:shd w:val="clear" w:color="auto" w:fill="F2F2F2"/>
        <w:spacing w:before="40" w:after="120"/>
        <w:ind w:left="283"/>
      </w:pPr>
      <w:r>
        <w:rPr>
          <w:rFonts w:ascii="Courier New" w:hAnsi="Courier New"/>
          <w:color w:val="24292E"/>
          <w:sz w:val="19"/>
        </w:rPr>
        <w:t>npm run dev             # Server starts on port 3000</w:t>
      </w:r>
    </w:p>
    <w:p w14:paraId="7B0C1B35">
      <w:pPr>
        <w:pBdr>
          <w:bottom w:val="single" w:color="AAAAAA" w:sz="6" w:space="1"/>
        </w:pBdr>
      </w:pPr>
    </w:p>
    <w:p w14:paraId="3C2A8B5F">
      <w:pPr>
        <w:pStyle w:val="3"/>
      </w:pPr>
      <w:bookmarkStart w:id="0" w:name="_GoBack"/>
      <w:bookmarkEnd w:id="0"/>
      <w:r>
        <w:rPr>
          <w:b/>
          <w:i w:val="0"/>
          <w:color w:val="2E74B5"/>
          <w:sz w:val="36"/>
          <w:u w:val="none"/>
        </w:rPr>
        <w:t>Summary of Deliverables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BC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5121ADE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880" w:type="dxa"/>
            <w:shd w:val="clear" w:color="auto" w:fill="1F497D"/>
          </w:tcPr>
          <w:p w14:paraId="315AECB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880" w:type="dxa"/>
            <w:shd w:val="clear" w:color="auto" w:fill="1F497D"/>
          </w:tcPr>
          <w:p w14:paraId="30E5431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14:paraId="55FA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B8BD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  <w:tc>
          <w:tcPr>
            <w:tcW w:w="2880" w:type="dxa"/>
          </w:tcPr>
          <w:p w14:paraId="596FBAE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project scaffolding</w:t>
            </w:r>
          </w:p>
        </w:tc>
        <w:tc>
          <w:tcPr>
            <w:tcW w:w="2880" w:type="dxa"/>
          </w:tcPr>
          <w:p w14:paraId="0750159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189E4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36C39B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INF-02</w:t>
            </w:r>
          </w:p>
        </w:tc>
        <w:tc>
          <w:tcPr>
            <w:tcW w:w="2880" w:type="dxa"/>
            <w:shd w:val="clear" w:color="auto" w:fill="DEEAF1"/>
          </w:tcPr>
          <w:p w14:paraId="17BB60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Database connection + health check</w:t>
            </w:r>
          </w:p>
        </w:tc>
        <w:tc>
          <w:tcPr>
            <w:tcW w:w="2880" w:type="dxa"/>
            <w:shd w:val="clear" w:color="auto" w:fill="DEEAF1"/>
          </w:tcPr>
          <w:p w14:paraId="7EEF289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5F7E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B0FA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INF-03</w:t>
            </w:r>
          </w:p>
        </w:tc>
        <w:tc>
          <w:tcPr>
            <w:tcW w:w="2880" w:type="dxa"/>
          </w:tcPr>
          <w:p w14:paraId="0FA21C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 12 database migrations</w:t>
            </w:r>
          </w:p>
        </w:tc>
        <w:tc>
          <w:tcPr>
            <w:tcW w:w="2880" w:type="dxa"/>
          </w:tcPr>
          <w:p w14:paraId="0472CF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0E22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E3485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INF-04</w:t>
            </w:r>
          </w:p>
        </w:tc>
        <w:tc>
          <w:tcPr>
            <w:tcW w:w="2880" w:type="dxa"/>
            <w:shd w:val="clear" w:color="auto" w:fill="DEEAF1"/>
          </w:tcPr>
          <w:p w14:paraId="5375A66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Seed data script</w:t>
            </w:r>
          </w:p>
        </w:tc>
        <w:tc>
          <w:tcPr>
            <w:tcW w:w="2880" w:type="dxa"/>
            <w:shd w:val="clear" w:color="auto" w:fill="DEEAF1"/>
          </w:tcPr>
          <w:p w14:paraId="4F8F173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1ACD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9305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INF-05</w:t>
            </w:r>
          </w:p>
        </w:tc>
        <w:tc>
          <w:tcPr>
            <w:tcW w:w="2880" w:type="dxa"/>
          </w:tcPr>
          <w:p w14:paraId="72D8B9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Git branching setup</w:t>
            </w:r>
          </w:p>
        </w:tc>
        <w:tc>
          <w:tcPr>
            <w:tcW w:w="2880" w:type="dxa"/>
          </w:tcPr>
          <w:p w14:paraId="17B96F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78D3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75432BE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INF-06</w:t>
            </w:r>
          </w:p>
        </w:tc>
        <w:tc>
          <w:tcPr>
            <w:tcW w:w="2880" w:type="dxa"/>
            <w:shd w:val="clear" w:color="auto" w:fill="DEEAF1"/>
          </w:tcPr>
          <w:p w14:paraId="36D85F0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Error handler middleware</w:t>
            </w:r>
          </w:p>
        </w:tc>
        <w:tc>
          <w:tcPr>
            <w:tcW w:w="2880" w:type="dxa"/>
            <w:shd w:val="clear" w:color="auto" w:fill="DEEAF1"/>
          </w:tcPr>
          <w:p w14:paraId="3431D8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35D8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3CA4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</w:t>
            </w:r>
          </w:p>
        </w:tc>
        <w:tc>
          <w:tcPr>
            <w:tcW w:w="2880" w:type="dxa"/>
          </w:tcPr>
          <w:p w14:paraId="1744187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API</w:t>
            </w:r>
          </w:p>
        </w:tc>
        <w:tc>
          <w:tcPr>
            <w:tcW w:w="2880" w:type="dxa"/>
          </w:tcPr>
          <w:p w14:paraId="217CBD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7999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1E8C0BE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AUTH-02</w:t>
            </w:r>
          </w:p>
        </w:tc>
        <w:tc>
          <w:tcPr>
            <w:tcW w:w="2880" w:type="dxa"/>
            <w:shd w:val="clear" w:color="auto" w:fill="DEEAF1"/>
          </w:tcPr>
          <w:p w14:paraId="5811C6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API</w:t>
            </w:r>
          </w:p>
        </w:tc>
        <w:tc>
          <w:tcPr>
            <w:tcW w:w="2880" w:type="dxa"/>
            <w:shd w:val="clear" w:color="auto" w:fill="DEEAF1"/>
          </w:tcPr>
          <w:p w14:paraId="2207475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638B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86AC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AUTH-03</w:t>
            </w:r>
          </w:p>
        </w:tc>
        <w:tc>
          <w:tcPr>
            <w:tcW w:w="2880" w:type="dxa"/>
          </w:tcPr>
          <w:p w14:paraId="48C185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JWT authentication middleware</w:t>
            </w:r>
          </w:p>
        </w:tc>
        <w:tc>
          <w:tcPr>
            <w:tcW w:w="2880" w:type="dxa"/>
          </w:tcPr>
          <w:p w14:paraId="5888D2E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7BBB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16188F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AUTH-04</w:t>
            </w:r>
          </w:p>
        </w:tc>
        <w:tc>
          <w:tcPr>
            <w:tcW w:w="2880" w:type="dxa"/>
            <w:shd w:val="clear" w:color="auto" w:fill="DEEAF1"/>
          </w:tcPr>
          <w:p w14:paraId="207CB4A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 guard middleware</w:t>
            </w:r>
          </w:p>
        </w:tc>
        <w:tc>
          <w:tcPr>
            <w:tcW w:w="2880" w:type="dxa"/>
            <w:shd w:val="clear" w:color="auto" w:fill="DEEAF1"/>
          </w:tcPr>
          <w:p w14:paraId="29DF57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77B4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26BE4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AUTH-05</w:t>
            </w:r>
          </w:p>
        </w:tc>
        <w:tc>
          <w:tcPr>
            <w:tcW w:w="2880" w:type="dxa"/>
          </w:tcPr>
          <w:p w14:paraId="1145BFC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Token refresh API</w:t>
            </w:r>
          </w:p>
        </w:tc>
        <w:tc>
          <w:tcPr>
            <w:tcW w:w="2880" w:type="dxa"/>
          </w:tcPr>
          <w:p w14:paraId="7B6B4FC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0CB4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9EBA4C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  <w:tc>
          <w:tcPr>
            <w:tcW w:w="2880" w:type="dxa"/>
            <w:shd w:val="clear" w:color="auto" w:fill="DEEAF1"/>
          </w:tcPr>
          <w:p w14:paraId="360EC6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Profile API</w:t>
            </w:r>
          </w:p>
        </w:tc>
        <w:tc>
          <w:tcPr>
            <w:tcW w:w="2880" w:type="dxa"/>
            <w:shd w:val="clear" w:color="auto" w:fill="DEEAF1"/>
          </w:tcPr>
          <w:p w14:paraId="6F8D09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  <w:tr w14:paraId="2A3F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A606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AUTH-10</w:t>
            </w:r>
          </w:p>
        </w:tc>
        <w:tc>
          <w:tcPr>
            <w:tcW w:w="2880" w:type="dxa"/>
          </w:tcPr>
          <w:p w14:paraId="46BCAF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Rate limiter middleware</w:t>
            </w:r>
          </w:p>
        </w:tc>
        <w:tc>
          <w:tcPr>
            <w:tcW w:w="2880" w:type="dxa"/>
          </w:tcPr>
          <w:p w14:paraId="225D47C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✅ Done</w:t>
            </w:r>
          </w:p>
        </w:tc>
      </w:tr>
    </w:tbl>
    <w:p w14:paraId="66A82CC5"/>
    <w:p w14:paraId="4B5FBBB9">
      <w:pPr>
        <w:spacing w:after="120"/>
      </w:pPr>
      <w:r>
        <w:rPr>
          <w:b/>
          <w:i w:val="0"/>
          <w:u w:val="none"/>
        </w:rPr>
        <w:t>Total: 28 backend files, 13 tasks completed, server running on localhost:3000.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CA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263</Words>
  <Characters>1617</Characters>
  <Lines>0</Lines>
  <Paragraphs>0</Paragraphs>
  <TotalTime>15</TotalTime>
  <ScaleCrop>false</ScaleCrop>
  <LinksUpToDate>false</LinksUpToDate>
  <CharactersWithSpaces>1840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Xon Loke</cp:lastModifiedBy>
  <dcterms:modified xsi:type="dcterms:W3CDTF">2026-05-12T10:40:20Z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eyJoZGlkIjoiMzQ0NGNiNmUyMDVmMGE5NDhmMmM2MjVhZGMwN2MwZmIiLCJ1c2VySWQiOiI4ODEzNjk5MTQ1NDAyIn0=</vt:lpwstr>
  </property>
  <property fmtid="{D5CDD505-2E9C-101B-9397-08002B2CF9AE}" pid="3" name="KSOProductBuildVer">
    <vt:lpwstr>1033-12.1.0.25862</vt:lpwstr>
  </property>
  <property fmtid="{D5CDD505-2E9C-101B-9397-08002B2CF9AE}" pid="4" name="ICV">
    <vt:lpwstr>76834BD28FBD43B78E926821377964F9_12</vt:lpwstr>
  </property>
</Properties>
</file>